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928EB" w14:textId="7C2904DE" w:rsidR="00CD6038" w:rsidRDefault="008B5BF6" w:rsidP="00CD6038">
      <w:r>
        <w:rPr>
          <w:noProof/>
        </w:rPr>
        <mc:AlternateContent>
          <mc:Choice Requires="wps">
            <w:drawing>
              <wp:anchor distT="0" distB="0" distL="114300" distR="114300" simplePos="0" relativeHeight="251712512" behindDoc="0" locked="0" layoutInCell="1" allowOverlap="1" wp14:anchorId="4C276783" wp14:editId="168BD9BF">
                <wp:simplePos x="0" y="0"/>
                <wp:positionH relativeFrom="column">
                  <wp:posOffset>152400</wp:posOffset>
                </wp:positionH>
                <wp:positionV relativeFrom="paragraph">
                  <wp:posOffset>152400</wp:posOffset>
                </wp:positionV>
                <wp:extent cx="291830" cy="393700"/>
                <wp:effectExtent l="0" t="0" r="0" b="0"/>
                <wp:wrapNone/>
                <wp:docPr id="200795569"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1F64FDFD" w14:textId="17146DC7" w:rsidR="008B5BF6" w:rsidRPr="008F4AF9" w:rsidRDefault="008B5BF6" w:rsidP="008B5BF6">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4C276783" id="Rectangles 75" o:spid="_x0000_s1026" style="position:absolute;margin-left:12pt;margin-top:12pt;width:23pt;height:31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" filled="f" stroked="f" strokeweight="1pt">
                <v:stroke startarrowwidth="narrow" startarrowlength="short" endarrowwidth="narrow" endarrowlength="short" joinstyle="round"/>
                <v:textbox inset="7pt,3pt,7pt,3pt">
                  <w:txbxContent>
                    <w:p w14:paraId="1F64FDFD" w14:textId="17146DC7" w:rsidR="008B5BF6" w:rsidRPr="008F4AF9" w:rsidRDefault="008B5BF6" w:rsidP="008B5BF6">
                      <w:pPr>
                        <w:spacing w:line="258" w:lineRule="auto"/>
                        <w:rPr>
                          <w:rFonts w:ascii="Times New Roman" w:hAnsi="Times New Roman" w:cs="Times New Roman"/>
                        </w:rPr>
                      </w:pPr>
                    </w:p>
                  </w:txbxContent>
                </v:textbox>
              </v:rect>
            </w:pict>
          </mc:Fallback>
        </mc:AlternateContent>
      </w:r>
      <w:r w:rsidR="00CD6038">
        <w:rPr>
          <w:noProof/>
        </w:rPr>
        <w:drawing>
          <wp:anchor distT="0" distB="0" distL="114300" distR="114300" simplePos="0" relativeHeight="251662336" behindDoc="0" locked="0" layoutInCell="1" allowOverlap="1" wp14:anchorId="0A740FB6" wp14:editId="41F8F85A">
            <wp:simplePos x="0" y="0"/>
            <wp:positionH relativeFrom="column">
              <wp:posOffset>1180465</wp:posOffset>
            </wp:positionH>
            <wp:positionV relativeFrom="paragraph">
              <wp:posOffset>190500</wp:posOffset>
            </wp:positionV>
            <wp:extent cx="3409950" cy="1047750"/>
            <wp:effectExtent l="0" t="0" r="0" b="0"/>
            <wp:wrapSquare wrapText="bothSides"/>
            <wp:docPr id="88" name="image3.png"/>
            <wp:cNvGraphicFramePr/>
            <a:graphic xmlns:a="http://schemas.openxmlformats.org/drawingml/2006/main">
              <a:graphicData uri="http://schemas.openxmlformats.org/drawingml/2006/picture">
                <pic:pic xmlns:pic="http://schemas.openxmlformats.org/drawingml/2006/picture">
                  <pic:nvPicPr>
                    <pic:cNvPr id="88" name="image3.png"/>
                    <pic:cNvPicPr preferRelativeResize="0"/>
                  </pic:nvPicPr>
                  <pic:blipFill>
                    <a:blip r:embed="rId5"/>
                    <a:srcRect l="14558"/>
                    <a:stretch>
                      <a:fillRect/>
                    </a:stretch>
                  </pic:blipFill>
                  <pic:spPr>
                    <a:xfrm>
                      <a:off x="0" y="0"/>
                      <a:ext cx="3409950" cy="1047750"/>
                    </a:xfrm>
                    <a:prstGeom prst="rect">
                      <a:avLst/>
                    </a:prstGeom>
                  </pic:spPr>
                </pic:pic>
              </a:graphicData>
            </a:graphic>
          </wp:anchor>
        </w:drawing>
      </w:r>
      <w:r w:rsidR="00CD6038">
        <w:rPr>
          <w:noProof/>
        </w:rPr>
        <mc:AlternateContent>
          <mc:Choice Requires="wps">
            <w:drawing>
              <wp:anchor distT="0" distB="0" distL="114300" distR="114300" simplePos="0" relativeHeight="251660288" behindDoc="1" locked="0" layoutInCell="1" allowOverlap="1" wp14:anchorId="40F48C73" wp14:editId="4D2D9043">
                <wp:simplePos x="0" y="0"/>
                <wp:positionH relativeFrom="margin">
                  <wp:align>right</wp:align>
                </wp:positionH>
                <wp:positionV relativeFrom="paragraph">
                  <wp:posOffset>-45720</wp:posOffset>
                </wp:positionV>
                <wp:extent cx="5730240" cy="8854440"/>
                <wp:effectExtent l="0" t="0" r="22860" b="22860"/>
                <wp:wrapNone/>
                <wp:docPr id="47" name="Rectangles 47"/>
                <wp:cNvGraphicFramePr/>
                <a:graphic xmlns:a="http://schemas.openxmlformats.org/drawingml/2006/main">
                  <a:graphicData uri="http://schemas.microsoft.com/office/word/2010/wordprocessingShape">
                    <wps:wsp>
                      <wps:cNvSpPr/>
                      <wps:spPr>
                        <a:xfrm>
                          <a:off x="0" y="0"/>
                          <a:ext cx="5730240" cy="885444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D60ED64" w14:textId="3B7C518E" w:rsidR="00CD6038" w:rsidRDefault="00CD6038" w:rsidP="00CD6038">
                            <w:pPr>
                              <w:spacing w:after="0" w:line="240" w:lineRule="auto"/>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0F48C73" id="Rectangles 47" o:spid="_x0000_s1027" style="position:absolute;margin-left:400pt;margin-top:-3.6pt;width:451.2pt;height:697.2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" strokeweight="1pt">
                <v:stroke startarrowwidth="narrow" startarrowlength="short" endarrowwidth="narrow" endarrowlength="short" joinstyle="round"/>
                <v:textbox inset="2.53958mm,2.53958mm,2.53958mm,2.53958mm">
                  <w:txbxContent>
                    <w:p w14:paraId="2D60ED64" w14:textId="3B7C518E" w:rsidR="00CD6038" w:rsidRDefault="00CD6038" w:rsidP="00CD6038">
                      <w:pPr>
                        <w:spacing w:after="0" w:line="240" w:lineRule="auto"/>
                      </w:pPr>
                    </w:p>
                  </w:txbxContent>
                </v:textbox>
                <w10:wrap anchorx="margin"/>
              </v:rect>
            </w:pict>
          </mc:Fallback>
        </mc:AlternateContent>
      </w:r>
      <w:r w:rsidR="00CD6038">
        <w:rPr>
          <w:noProof/>
        </w:rPr>
        <w:drawing>
          <wp:anchor distT="0" distB="0" distL="114300" distR="114300" simplePos="0" relativeHeight="251659264" behindDoc="0" locked="0" layoutInCell="1" allowOverlap="1" wp14:anchorId="38538488" wp14:editId="5D09AE6C">
            <wp:simplePos x="0" y="0"/>
            <wp:positionH relativeFrom="page">
              <wp:posOffset>714375</wp:posOffset>
            </wp:positionH>
            <wp:positionV relativeFrom="bottomMargin">
              <wp:posOffset>2127885</wp:posOffset>
            </wp:positionV>
            <wp:extent cx="6115050" cy="2800350"/>
            <wp:effectExtent l="0" t="0" r="0" b="0"/>
            <wp:wrapSquare wrapText="bothSides"/>
            <wp:docPr id="91" name="image30.png"/>
            <wp:cNvGraphicFramePr/>
            <a:graphic xmlns:a="http://schemas.openxmlformats.org/drawingml/2006/main">
              <a:graphicData uri="http://schemas.openxmlformats.org/drawingml/2006/picture">
                <pic:pic xmlns:pic="http://schemas.openxmlformats.org/drawingml/2006/picture">
                  <pic:nvPicPr>
                    <pic:cNvPr id="91" name="image30.png"/>
                    <pic:cNvPicPr preferRelativeResize="0"/>
                  </pic:nvPicPr>
                  <pic:blipFill>
                    <a:blip r:embed="rId6"/>
                    <a:srcRect/>
                    <a:stretch>
                      <a:fillRect/>
                    </a:stretch>
                  </pic:blipFill>
                  <pic:spPr>
                    <a:xfrm>
                      <a:off x="0" y="0"/>
                      <a:ext cx="6115050" cy="2800350"/>
                    </a:xfrm>
                    <a:prstGeom prst="rect">
                      <a:avLst/>
                    </a:prstGeom>
                  </pic:spPr>
                </pic:pic>
              </a:graphicData>
            </a:graphic>
          </wp:anchor>
        </w:drawing>
      </w:r>
    </w:p>
    <w:p w14:paraId="45CD4F3F" w14:textId="3C2347B7" w:rsidR="00CD6038" w:rsidRDefault="00CD6038" w:rsidP="00CD6038"/>
    <w:p w14:paraId="7065F974" w14:textId="00FD6788" w:rsidR="00CD6038" w:rsidRDefault="00CD6038" w:rsidP="00CD6038"/>
    <w:p w14:paraId="131FC19E" w14:textId="4CACAA77" w:rsidR="00CD6038" w:rsidRDefault="008B5BF6" w:rsidP="00CD6038">
      <w:r>
        <w:rPr>
          <w:noProof/>
        </w:rPr>
        <mc:AlternateContent>
          <mc:Choice Requires="wps">
            <w:drawing>
              <wp:anchor distT="0" distB="0" distL="114300" distR="114300" simplePos="0" relativeHeight="251716608" behindDoc="0" locked="0" layoutInCell="1" allowOverlap="1" wp14:anchorId="60D90873" wp14:editId="5D3AF1FE">
                <wp:simplePos x="0" y="0"/>
                <wp:positionH relativeFrom="column">
                  <wp:posOffset>4383828</wp:posOffset>
                </wp:positionH>
                <wp:positionV relativeFrom="paragraph">
                  <wp:posOffset>853652</wp:posOffset>
                </wp:positionV>
                <wp:extent cx="291830" cy="393700"/>
                <wp:effectExtent l="0" t="0" r="0" b="0"/>
                <wp:wrapNone/>
                <wp:docPr id="539137235"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6DC9204" w14:textId="691DD828"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60D90873" id="_x0000_s1028" style="position:absolute;margin-left:345.2pt;margin-top:67.2pt;width:23pt;height:31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" filled="f" stroked="f" strokeweight="1pt">
                <v:stroke startarrowwidth="narrow" startarrowlength="short" endarrowwidth="narrow" endarrowlength="short" joinstyle="round"/>
                <v:textbox inset="7pt,3pt,7pt,3pt">
                  <w:txbxContent>
                    <w:p w14:paraId="06DC9204" w14:textId="691DD828"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2D8F547F" wp14:editId="68EC9D18">
                <wp:simplePos x="0" y="0"/>
                <wp:positionH relativeFrom="column">
                  <wp:posOffset>4160732</wp:posOffset>
                </wp:positionH>
                <wp:positionV relativeFrom="paragraph">
                  <wp:posOffset>853652</wp:posOffset>
                </wp:positionV>
                <wp:extent cx="291830" cy="393700"/>
                <wp:effectExtent l="0" t="0" r="0" b="0"/>
                <wp:wrapNone/>
                <wp:docPr id="1613609471"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2C50E79C" w14:textId="7E9791A3"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9</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2D8F547F" id="_x0000_s1029" style="position:absolute;margin-left:327.6pt;margin-top:67.2pt;width:23pt;height:3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" filled="f" stroked="f" strokeweight="1pt">
                <v:stroke startarrowwidth="narrow" startarrowlength="short" endarrowwidth="narrow" endarrowlength="short" joinstyle="round"/>
                <v:textbox inset="7pt,3pt,7pt,3pt">
                  <w:txbxContent>
                    <w:p w14:paraId="2C50E79C" w14:textId="7E9791A3"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9</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3033AF30" wp14:editId="5D6FE41E">
                <wp:simplePos x="0" y="0"/>
                <wp:positionH relativeFrom="column">
                  <wp:posOffset>3962400</wp:posOffset>
                </wp:positionH>
                <wp:positionV relativeFrom="paragraph">
                  <wp:posOffset>862118</wp:posOffset>
                </wp:positionV>
                <wp:extent cx="291830" cy="393700"/>
                <wp:effectExtent l="0" t="0" r="0" b="0"/>
                <wp:wrapNone/>
                <wp:docPr id="1637077567"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706CDF83" w14:textId="7779AC34"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3033AF30" id="_x0000_s1030" style="position:absolute;margin-left:312pt;margin-top:67.9pt;width:23pt;height:31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706CDF83" w14:textId="7779AC34"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87875C1" wp14:editId="4CDFE265">
                <wp:simplePos x="0" y="0"/>
                <wp:positionH relativeFrom="column">
                  <wp:posOffset>3733800</wp:posOffset>
                </wp:positionH>
                <wp:positionV relativeFrom="paragraph">
                  <wp:posOffset>862118</wp:posOffset>
                </wp:positionV>
                <wp:extent cx="291830" cy="393700"/>
                <wp:effectExtent l="0" t="0" r="0" b="0"/>
                <wp:wrapNone/>
                <wp:docPr id="746502596"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1C26BAC"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087875C1" id="_x0000_s1031" style="position:absolute;margin-left:294pt;margin-top:67.9pt;width:23pt;height:31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01C26BAC"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2061ABA4" wp14:editId="2B168F9C">
                <wp:simplePos x="0" y="0"/>
                <wp:positionH relativeFrom="column">
                  <wp:posOffset>3547533</wp:posOffset>
                </wp:positionH>
                <wp:positionV relativeFrom="paragraph">
                  <wp:posOffset>862119</wp:posOffset>
                </wp:positionV>
                <wp:extent cx="291830" cy="393700"/>
                <wp:effectExtent l="0" t="0" r="0" b="0"/>
                <wp:wrapNone/>
                <wp:docPr id="1375280565"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E7A588A" w14:textId="4EAF6AD1"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2061ABA4" id="_x0000_s1032" style="position:absolute;margin-left:279.35pt;margin-top:67.9pt;width:23pt;height:3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0E7A588A" w14:textId="4EAF6AD1"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6267BCD8" wp14:editId="01558863">
                <wp:simplePos x="0" y="0"/>
                <wp:positionH relativeFrom="column">
                  <wp:posOffset>3344333</wp:posOffset>
                </wp:positionH>
                <wp:positionV relativeFrom="paragraph">
                  <wp:posOffset>855134</wp:posOffset>
                </wp:positionV>
                <wp:extent cx="291830" cy="393700"/>
                <wp:effectExtent l="0" t="0" r="0" b="0"/>
                <wp:wrapNone/>
                <wp:docPr id="1140906916"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90EE581" w14:textId="688D4419"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8</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6267BCD8" id="_x0000_s1033" style="position:absolute;margin-left:263.35pt;margin-top:67.35pt;width:23pt;height:3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" filled="f" stroked="f" strokeweight="1pt">
                <v:stroke startarrowwidth="narrow" startarrowlength="short" endarrowwidth="narrow" endarrowlength="short" joinstyle="round"/>
                <v:textbox inset="7pt,3pt,7pt,3pt">
                  <w:txbxContent>
                    <w:p w14:paraId="090EE581" w14:textId="688D4419"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8</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5C124478" wp14:editId="491412C3">
                <wp:simplePos x="0" y="0"/>
                <wp:positionH relativeFrom="column">
                  <wp:posOffset>3137323</wp:posOffset>
                </wp:positionH>
                <wp:positionV relativeFrom="paragraph">
                  <wp:posOffset>855134</wp:posOffset>
                </wp:positionV>
                <wp:extent cx="291830" cy="393700"/>
                <wp:effectExtent l="0" t="0" r="0" b="6350"/>
                <wp:wrapNone/>
                <wp:docPr id="147205837"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3CAF887D"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5C124478" id="_x0000_s1034" style="position:absolute;margin-left:247.05pt;margin-top:67.35pt;width:23pt;height:3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" filled="f" stroked="f" strokeweight="1pt">
                <v:stroke startarrowwidth="narrow" startarrowlength="short" endarrowwidth="narrow" endarrowlength="short" joinstyle="round"/>
                <v:textbox inset="7pt,3pt,7pt,3pt">
                  <w:txbxContent>
                    <w:p w14:paraId="3CAF887D"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36A411AB" wp14:editId="1DAEA57B">
                <wp:simplePos x="0" y="0"/>
                <wp:positionH relativeFrom="column">
                  <wp:posOffset>2920788</wp:posOffset>
                </wp:positionH>
                <wp:positionV relativeFrom="paragraph">
                  <wp:posOffset>853229</wp:posOffset>
                </wp:positionV>
                <wp:extent cx="291830" cy="393700"/>
                <wp:effectExtent l="0" t="0" r="0" b="0"/>
                <wp:wrapNone/>
                <wp:docPr id="187261267"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3E1EB37A" w14:textId="7264822E"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36A411AB" id="_x0000_s1035" style="position:absolute;margin-left:230pt;margin-top:67.2pt;width:23pt;height:3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" filled="f" stroked="f" strokeweight="1pt">
                <v:stroke startarrowwidth="narrow" startarrowlength="short" endarrowwidth="narrow" endarrowlength="short" joinstyle="round"/>
                <v:textbox inset="7pt,3pt,7pt,3pt">
                  <w:txbxContent>
                    <w:p w14:paraId="3E1EB37A" w14:textId="7264822E"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7BAF5FF2" wp14:editId="60798B0A">
                <wp:simplePos x="0" y="0"/>
                <wp:positionH relativeFrom="margin">
                  <wp:align>center</wp:align>
                </wp:positionH>
                <wp:positionV relativeFrom="paragraph">
                  <wp:posOffset>853229</wp:posOffset>
                </wp:positionV>
                <wp:extent cx="291830" cy="393700"/>
                <wp:effectExtent l="0" t="0" r="0" b="6350"/>
                <wp:wrapNone/>
                <wp:docPr id="554775669"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891E62F"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7BAF5FF2" id="_x0000_s1036" style="position:absolute;margin-left:0;margin-top:67.2pt;width:23pt;height:31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" filled="f" stroked="f" strokeweight="1pt">
                <v:stroke startarrowwidth="narrow" startarrowlength="short" endarrowwidth="narrow" endarrowlength="short" joinstyle="round"/>
                <v:textbox inset="7pt,3pt,7pt,3pt">
                  <w:txbxContent>
                    <w:p w14:paraId="0891E62F"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6E401F88" wp14:editId="60A742D9">
                <wp:simplePos x="0" y="0"/>
                <wp:positionH relativeFrom="column">
                  <wp:posOffset>2310977</wp:posOffset>
                </wp:positionH>
                <wp:positionV relativeFrom="paragraph">
                  <wp:posOffset>853017</wp:posOffset>
                </wp:positionV>
                <wp:extent cx="291830" cy="393700"/>
                <wp:effectExtent l="0" t="0" r="0" b="0"/>
                <wp:wrapNone/>
                <wp:docPr id="879707267"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76FF06D6" w14:textId="32D6D4FF"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3</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6E401F88" id="_x0000_s1037" style="position:absolute;margin-left:181.95pt;margin-top:67.15pt;width:23pt;height:31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76FF06D6" w14:textId="32D6D4FF"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3</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1897D762" wp14:editId="2D15EFB5">
                <wp:simplePos x="0" y="0"/>
                <wp:positionH relativeFrom="column">
                  <wp:posOffset>2082165</wp:posOffset>
                </wp:positionH>
                <wp:positionV relativeFrom="paragraph">
                  <wp:posOffset>844550</wp:posOffset>
                </wp:positionV>
                <wp:extent cx="291830" cy="393700"/>
                <wp:effectExtent l="0" t="0" r="0" b="0"/>
                <wp:wrapNone/>
                <wp:docPr id="1828474774"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0EE7E945"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1897D762" id="_x0000_s1038" style="position:absolute;margin-left:163.95pt;margin-top:66.5pt;width:23pt;height:3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0EE7E945"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EA71B42" wp14:editId="37251242">
                <wp:simplePos x="0" y="0"/>
                <wp:positionH relativeFrom="column">
                  <wp:posOffset>2523067</wp:posOffset>
                </wp:positionH>
                <wp:positionV relativeFrom="paragraph">
                  <wp:posOffset>853229</wp:posOffset>
                </wp:positionV>
                <wp:extent cx="291830" cy="393700"/>
                <wp:effectExtent l="0" t="0" r="0" b="0"/>
                <wp:wrapNone/>
                <wp:docPr id="753428075"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4145AE45" w14:textId="32CE432B"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2EA71B42" id="_x0000_s1039" style="position:absolute;margin-left:198.65pt;margin-top:67.2pt;width:23pt;height:3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" filled="f" stroked="f" strokeweight="1pt">
                <v:stroke startarrowwidth="narrow" startarrowlength="short" endarrowwidth="narrow" endarrowlength="short" joinstyle="round"/>
                <v:textbox inset="7pt,3pt,7pt,3pt">
                  <w:txbxContent>
                    <w:p w14:paraId="4145AE45" w14:textId="32CE432B"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2</w:t>
                      </w:r>
                    </w:p>
                  </w:txbxContent>
                </v:textbox>
              </v:rect>
            </w:pict>
          </mc:Fallback>
        </mc:AlternateContent>
      </w:r>
      <w:r>
        <w:rPr>
          <w:noProof/>
        </w:rPr>
        <mc:AlternateContent>
          <mc:Choice Requires="wps">
            <w:drawing>
              <wp:anchor distT="0" distB="0" distL="114300" distR="114300" simplePos="0" relativeHeight="251694080" behindDoc="1" locked="0" layoutInCell="1" allowOverlap="1" wp14:anchorId="6E333A32" wp14:editId="2EB272B9">
                <wp:simplePos x="0" y="0"/>
                <wp:positionH relativeFrom="column">
                  <wp:posOffset>1866900</wp:posOffset>
                </wp:positionH>
                <wp:positionV relativeFrom="paragraph">
                  <wp:posOffset>853440</wp:posOffset>
                </wp:positionV>
                <wp:extent cx="291465" cy="393700"/>
                <wp:effectExtent l="0" t="0" r="0" b="6350"/>
                <wp:wrapTight wrapText="bothSides">
                  <wp:wrapPolygon edited="0">
                    <wp:start x="4235" y="0"/>
                    <wp:lineTo x="4235" y="20903"/>
                    <wp:lineTo x="16941" y="20903"/>
                    <wp:lineTo x="16941" y="0"/>
                    <wp:lineTo x="4235" y="0"/>
                  </wp:wrapPolygon>
                </wp:wrapTight>
                <wp:docPr id="1322032075"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4BDA9B16" w14:textId="5163B9E4"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9</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6E333A32" id="_x0000_s1040" style="position:absolute;margin-left:147pt;margin-top:67.2pt;width:22.95pt;height:31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" filled="f" stroked="f" strokeweight="1pt">
                <v:stroke startarrowwidth="narrow" startarrowlength="short" endarrowwidth="narrow" endarrowlength="short" joinstyle="round"/>
                <v:textbox inset="7pt,3pt,7pt,3pt">
                  <w:txbxContent>
                    <w:p w14:paraId="4BDA9B16" w14:textId="5163B9E4" w:rsidR="008B5BF6" w:rsidRPr="008F4AF9" w:rsidRDefault="008B5BF6" w:rsidP="008B5BF6">
                      <w:pPr>
                        <w:spacing w:line="258" w:lineRule="auto"/>
                        <w:rPr>
                          <w:rFonts w:ascii="Times New Roman" w:hAnsi="Times New Roman" w:cs="Times New Roman"/>
                        </w:rPr>
                      </w:pPr>
                      <w:r>
                        <w:rPr>
                          <w:rFonts w:ascii="Times New Roman" w:hAnsi="Times New Roman" w:cs="Times New Roman" w:hint="eastAsia"/>
                          <w:color w:val="000000"/>
                          <w:sz w:val="28"/>
                        </w:rPr>
                        <w:t>9</w:t>
                      </w:r>
                    </w:p>
                  </w:txbxContent>
                </v:textbox>
                <w10:wrap type="tight"/>
              </v:rect>
            </w:pict>
          </mc:Fallback>
        </mc:AlternateContent>
      </w:r>
      <w:r>
        <w:rPr>
          <w:noProof/>
        </w:rPr>
        <mc:AlternateContent>
          <mc:Choice Requires="wps">
            <w:drawing>
              <wp:anchor distT="0" distB="0" distL="114300" distR="114300" simplePos="0" relativeHeight="251692032" behindDoc="1" locked="0" layoutInCell="1" allowOverlap="1" wp14:anchorId="488766D0" wp14:editId="5AA6CB85">
                <wp:simplePos x="0" y="0"/>
                <wp:positionH relativeFrom="column">
                  <wp:posOffset>1659466</wp:posOffset>
                </wp:positionH>
                <wp:positionV relativeFrom="paragraph">
                  <wp:posOffset>844761</wp:posOffset>
                </wp:positionV>
                <wp:extent cx="291830" cy="393700"/>
                <wp:effectExtent l="0" t="0" r="0" b="6350"/>
                <wp:wrapTight wrapText="bothSides">
                  <wp:wrapPolygon edited="0">
                    <wp:start x="4235" y="0"/>
                    <wp:lineTo x="4235" y="20903"/>
                    <wp:lineTo x="16941" y="20903"/>
                    <wp:lineTo x="16941" y="0"/>
                    <wp:lineTo x="4235" y="0"/>
                  </wp:wrapPolygon>
                </wp:wrapTight>
                <wp:docPr id="470226031"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70A7FF62"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488766D0" id="_x0000_s1041" style="position:absolute;margin-left:130.65pt;margin-top:66.5pt;width:23pt;height:31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" filled="f" stroked="f" strokeweight="1pt">
                <v:stroke startarrowwidth="narrow" startarrowlength="short" endarrowwidth="narrow" endarrowlength="short" joinstyle="round"/>
                <v:textbox inset="7pt,3pt,7pt,3pt">
                  <w:txbxContent>
                    <w:p w14:paraId="70A7FF62" w14:textId="77777777" w:rsidR="008B5BF6" w:rsidRPr="008F4AF9" w:rsidRDefault="008B5BF6" w:rsidP="008B5BF6">
                      <w:pPr>
                        <w:spacing w:line="258" w:lineRule="auto"/>
                        <w:rPr>
                          <w:rFonts w:ascii="Times New Roman" w:hAnsi="Times New Roman" w:cs="Times New Roman"/>
                        </w:rPr>
                      </w:pPr>
                      <w:r>
                        <w:rPr>
                          <w:rFonts w:ascii="Times New Roman" w:hAnsi="Times New Roman" w:cs="Times New Roman"/>
                          <w:color w:val="000000"/>
                          <w:sz w:val="28"/>
                        </w:rPr>
                        <w:t>0</w:t>
                      </w:r>
                    </w:p>
                  </w:txbxContent>
                </v:textbox>
                <w10:wrap type="tight"/>
              </v:rect>
            </w:pict>
          </mc:Fallback>
        </mc:AlternateContent>
      </w:r>
      <w:r w:rsidR="00CD6038">
        <w:rPr>
          <w:noProof/>
        </w:rPr>
        <mc:AlternateContent>
          <mc:Choice Requires="wps">
            <w:drawing>
              <wp:anchor distT="45720" distB="45720" distL="114300" distR="114300" simplePos="0" relativeHeight="251689984" behindDoc="1" locked="0" layoutInCell="1" allowOverlap="1" wp14:anchorId="57F80FB3" wp14:editId="2A50622A">
                <wp:simplePos x="0" y="0"/>
                <wp:positionH relativeFrom="margin">
                  <wp:align>center</wp:align>
                </wp:positionH>
                <wp:positionV relativeFrom="paragraph">
                  <wp:posOffset>294640</wp:posOffset>
                </wp:positionV>
                <wp:extent cx="1659255" cy="338455"/>
                <wp:effectExtent l="0" t="0" r="17145" b="23495"/>
                <wp:wrapTight wrapText="bothSides">
                  <wp:wrapPolygon edited="0">
                    <wp:start x="0" y="0"/>
                    <wp:lineTo x="0" y="21884"/>
                    <wp:lineTo x="21575" y="21884"/>
                    <wp:lineTo x="2157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338455"/>
                        </a:xfrm>
                        <a:prstGeom prst="rect">
                          <a:avLst/>
                        </a:prstGeom>
                        <a:solidFill>
                          <a:srgbClr val="FFFFFF"/>
                        </a:solidFill>
                        <a:ln w="9525">
                          <a:solidFill>
                            <a:schemeClr val="bg1"/>
                          </a:solidFill>
                          <a:miter lim="800000"/>
                          <a:headEnd/>
                          <a:tailEnd/>
                        </a:ln>
                      </wps:spPr>
                      <wps:txbx>
                        <w:txbxContent>
                          <w:p w14:paraId="33266612" w14:textId="66E2EC35" w:rsidR="00CD6038" w:rsidRPr="00CD6038" w:rsidRDefault="00CD6038">
                            <w:pPr>
                              <w:rPr>
                                <w:sz w:val="36"/>
                                <w:szCs w:val="36"/>
                              </w:rPr>
                            </w:pPr>
                            <w:r w:rsidRPr="00CD6038">
                              <w:rPr>
                                <w:rFonts w:hint="eastAsia"/>
                                <w:sz w:val="36"/>
                                <w:szCs w:val="36"/>
                              </w:rPr>
                              <w:t>CHIAK WAN 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80FB3" id="_x0000_t202" coordsize="21600,21600" o:spt="202" path="m,l,21600r21600,l21600,xe">
                <v:stroke joinstyle="miter"/>
                <v:path gradientshapeok="t" o:connecttype="rect"/>
              </v:shapetype>
              <v:shape id="Text Box 2" o:spid="_x0000_s1042" type="#_x0000_t202" style="position:absolute;margin-left:0;margin-top:23.2pt;width:130.65pt;height:26.65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" strokecolor="white [3212]">
                <v:textbox>
                  <w:txbxContent>
                    <w:p w14:paraId="33266612" w14:textId="66E2EC35" w:rsidR="00CD6038" w:rsidRPr="00CD6038" w:rsidRDefault="00CD6038">
                      <w:pPr>
                        <w:rPr>
                          <w:sz w:val="36"/>
                          <w:szCs w:val="36"/>
                        </w:rPr>
                      </w:pPr>
                      <w:r w:rsidRPr="00CD6038">
                        <w:rPr>
                          <w:rFonts w:hint="eastAsia"/>
                          <w:sz w:val="36"/>
                          <w:szCs w:val="36"/>
                        </w:rPr>
                        <w:t>CHIAK WAN EN</w:t>
                      </w:r>
                    </w:p>
                  </w:txbxContent>
                </v:textbox>
                <w10:wrap type="tight" anchorx="margin"/>
              </v:shape>
            </w:pict>
          </mc:Fallback>
        </mc:AlternateContent>
      </w:r>
      <w:r w:rsidR="00CD6038">
        <w:rPr>
          <w:noProof/>
        </w:rPr>
        <w:drawing>
          <wp:anchor distT="0" distB="0" distL="114300" distR="114300" simplePos="0" relativeHeight="251664384" behindDoc="0" locked="0" layoutInCell="1" allowOverlap="1" wp14:anchorId="4A983A7A" wp14:editId="6231DA2C">
            <wp:simplePos x="0" y="0"/>
            <wp:positionH relativeFrom="margin">
              <wp:align>left</wp:align>
            </wp:positionH>
            <wp:positionV relativeFrom="paragraph">
              <wp:posOffset>408305</wp:posOffset>
            </wp:positionV>
            <wp:extent cx="5577840" cy="1947545"/>
            <wp:effectExtent l="0" t="0" r="3810" b="0"/>
            <wp:wrapSquare wrapText="bothSides"/>
            <wp:docPr id="85" name="image2.png"/>
            <wp:cNvGraphicFramePr/>
            <a:graphic xmlns:a="http://schemas.openxmlformats.org/drawingml/2006/main">
              <a:graphicData uri="http://schemas.openxmlformats.org/drawingml/2006/picture">
                <pic:pic xmlns:pic="http://schemas.openxmlformats.org/drawingml/2006/picture">
                  <pic:nvPicPr>
                    <pic:cNvPr id="85" name="image2.png"/>
                    <pic:cNvPicPr preferRelativeResize="0"/>
                  </pic:nvPicPr>
                  <pic:blipFill>
                    <a:blip r:embed="rId7"/>
                    <a:srcRect/>
                    <a:stretch>
                      <a:fillRect/>
                    </a:stretch>
                  </pic:blipFill>
                  <pic:spPr>
                    <a:xfrm>
                      <a:off x="0" y="0"/>
                      <a:ext cx="5577840" cy="1947545"/>
                    </a:xfrm>
                    <a:prstGeom prst="rect">
                      <a:avLst/>
                    </a:prstGeom>
                  </pic:spPr>
                </pic:pic>
              </a:graphicData>
            </a:graphic>
            <wp14:sizeRelH relativeFrom="margin">
              <wp14:pctWidth>0</wp14:pctWidth>
            </wp14:sizeRelH>
            <wp14:sizeRelV relativeFrom="margin">
              <wp14:pctHeight>0</wp14:pctHeight>
            </wp14:sizeRelV>
          </wp:anchor>
        </w:drawing>
      </w:r>
    </w:p>
    <w:p w14:paraId="44538238" w14:textId="1FD55696" w:rsidR="00CD6038" w:rsidRDefault="00CD6038" w:rsidP="00CD6038">
      <w:r>
        <w:rPr>
          <w:noProof/>
        </w:rPr>
        <w:drawing>
          <wp:anchor distT="0" distB="0" distL="114300" distR="114300" simplePos="0" relativeHeight="251670528" behindDoc="1" locked="0" layoutInCell="1" allowOverlap="1" wp14:anchorId="6A3AF69A" wp14:editId="4DF3D43F">
            <wp:simplePos x="0" y="0"/>
            <wp:positionH relativeFrom="margin">
              <wp:align>left</wp:align>
            </wp:positionH>
            <wp:positionV relativeFrom="bottomMargin">
              <wp:posOffset>-5449570</wp:posOffset>
            </wp:positionV>
            <wp:extent cx="5699760" cy="2861310"/>
            <wp:effectExtent l="0" t="0" r="0" b="0"/>
            <wp:wrapTight wrapText="bothSides">
              <wp:wrapPolygon edited="0">
                <wp:start x="0" y="0"/>
                <wp:lineTo x="0" y="21427"/>
                <wp:lineTo x="21513" y="21427"/>
                <wp:lineTo x="21513" y="0"/>
                <wp:lineTo x="0" y="0"/>
              </wp:wrapPolygon>
            </wp:wrapTight>
            <wp:docPr id="89" name="image30.png"/>
            <wp:cNvGraphicFramePr/>
            <a:graphic xmlns:a="http://schemas.openxmlformats.org/drawingml/2006/main">
              <a:graphicData uri="http://schemas.openxmlformats.org/drawingml/2006/picture">
                <pic:pic xmlns:pic="http://schemas.openxmlformats.org/drawingml/2006/picture">
                  <pic:nvPicPr>
                    <pic:cNvPr id="89" name="image30.png"/>
                    <pic:cNvPicPr preferRelativeResize="0"/>
                  </pic:nvPicPr>
                  <pic:blipFill>
                    <a:blip r:embed="rId6"/>
                    <a:srcRect/>
                    <a:stretch>
                      <a:fillRect/>
                    </a:stretch>
                  </pic:blipFill>
                  <pic:spPr>
                    <a:xfrm>
                      <a:off x="0" y="0"/>
                      <a:ext cx="5699760" cy="2861310"/>
                    </a:xfrm>
                    <a:prstGeom prst="rect">
                      <a:avLst/>
                    </a:prstGeom>
                  </pic:spPr>
                </pic:pic>
              </a:graphicData>
            </a:graphic>
            <wp14:sizeRelH relativeFrom="margin">
              <wp14:pctWidth>0</wp14:pctWidth>
            </wp14:sizeRelH>
            <wp14:sizeRelV relativeFrom="margin">
              <wp14:pctHeight>0</wp14:pctHeight>
            </wp14:sizeRelV>
          </wp:anchor>
        </w:drawing>
      </w:r>
    </w:p>
    <w:p w14:paraId="52B7848C" w14:textId="6D84D18E" w:rsidR="00CD6038" w:rsidRDefault="00CD6038" w:rsidP="00CD6038"/>
    <w:p w14:paraId="6564BF68" w14:textId="1B681924" w:rsidR="00CD6038" w:rsidRDefault="00CD6038" w:rsidP="00CD6038">
      <w:r>
        <w:rPr>
          <w:noProof/>
        </w:rPr>
        <w:drawing>
          <wp:anchor distT="0" distB="0" distL="114300" distR="114300" simplePos="0" relativeHeight="251687936" behindDoc="1" locked="0" layoutInCell="1" allowOverlap="1" wp14:anchorId="67D31B27" wp14:editId="03994AEE">
            <wp:simplePos x="0" y="0"/>
            <wp:positionH relativeFrom="margin">
              <wp:align>left</wp:align>
            </wp:positionH>
            <wp:positionV relativeFrom="page">
              <wp:posOffset>7650480</wp:posOffset>
            </wp:positionV>
            <wp:extent cx="5623560" cy="1586865"/>
            <wp:effectExtent l="0" t="0" r="0" b="0"/>
            <wp:wrapNone/>
            <wp:docPr id="584718403" name="image34.png"/>
            <wp:cNvGraphicFramePr/>
            <a:graphic xmlns:a="http://schemas.openxmlformats.org/drawingml/2006/main">
              <a:graphicData uri="http://schemas.openxmlformats.org/drawingml/2006/picture">
                <pic:pic xmlns:pic="http://schemas.openxmlformats.org/drawingml/2006/picture">
                  <pic:nvPicPr>
                    <pic:cNvPr id="90" name="image34.png"/>
                    <pic:cNvPicPr preferRelativeResize="0"/>
                  </pic:nvPicPr>
                  <pic:blipFill>
                    <a:blip r:embed="rId8"/>
                    <a:srcRect/>
                    <a:stretch>
                      <a:fillRect/>
                    </a:stretch>
                  </pic:blipFill>
                  <pic:spPr>
                    <a:xfrm>
                      <a:off x="0" y="0"/>
                      <a:ext cx="5623560" cy="1586865"/>
                    </a:xfrm>
                    <a:prstGeom prst="rect">
                      <a:avLst/>
                    </a:prstGeom>
                  </pic:spPr>
                </pic:pic>
              </a:graphicData>
            </a:graphic>
            <wp14:sizeRelH relativeFrom="margin">
              <wp14:pctWidth>0</wp14:pctWidth>
            </wp14:sizeRelH>
            <wp14:sizeRelV relativeFrom="margin">
              <wp14:pctHeight>0</wp14:pctHeight>
            </wp14:sizeRelV>
          </wp:anchor>
        </w:drawing>
      </w:r>
    </w:p>
    <w:p w14:paraId="650FDCBC" w14:textId="1DBAF865" w:rsidR="00CD6038" w:rsidRDefault="00CD6038" w:rsidP="00CD6038"/>
    <w:p w14:paraId="2C93FDFA" w14:textId="1CD06BD3" w:rsidR="00CD6038" w:rsidRDefault="00CD6038" w:rsidP="00CD6038"/>
    <w:p w14:paraId="0A2ECE53" w14:textId="4511B023" w:rsidR="00CD6038" w:rsidRDefault="00CD6038" w:rsidP="00CD6038">
      <w:r>
        <w:rPr>
          <w:noProof/>
        </w:rPr>
        <mc:AlternateContent>
          <mc:Choice Requires="wps">
            <w:drawing>
              <wp:anchor distT="0" distB="0" distL="114300" distR="114300" simplePos="0" relativeHeight="251665408" behindDoc="0" locked="0" layoutInCell="1" allowOverlap="1" wp14:anchorId="22D5C2B5" wp14:editId="3EF1BA52">
                <wp:simplePos x="0" y="0"/>
                <wp:positionH relativeFrom="column">
                  <wp:posOffset>2498725</wp:posOffset>
                </wp:positionH>
                <wp:positionV relativeFrom="paragraph">
                  <wp:posOffset>114530</wp:posOffset>
                </wp:positionV>
                <wp:extent cx="2413000" cy="298450"/>
                <wp:effectExtent l="0" t="0" r="0" b="0"/>
                <wp:wrapNone/>
                <wp:docPr id="49" name="Rectangles 49"/>
                <wp:cNvGraphicFramePr/>
                <a:graphic xmlns:a="http://schemas.openxmlformats.org/drawingml/2006/main">
                  <a:graphicData uri="http://schemas.microsoft.com/office/word/2010/wordprocessingShape">
                    <wps:wsp>
                      <wps:cNvSpPr/>
                      <wps:spPr>
                        <a:xfrm>
                          <a:off x="0" y="0"/>
                          <a:ext cx="2413000" cy="298450"/>
                        </a:xfrm>
                        <a:prstGeom prst="rect">
                          <a:avLst/>
                        </a:prstGeom>
                        <a:noFill/>
                        <a:ln w="12700" cap="flat" cmpd="sng">
                          <a:noFill/>
                          <a:prstDash val="solid"/>
                          <a:round/>
                          <a:headEnd type="none" w="sm" len="sm"/>
                          <a:tailEnd type="none" w="sm" len="sm"/>
                        </a:ln>
                      </wps:spPr>
                      <wps:txbx>
                        <w:txbxContent>
                          <w:p w14:paraId="63ACC78D" w14:textId="40C93727" w:rsidR="00CD6038" w:rsidRPr="008F4AF9" w:rsidRDefault="00CD6038" w:rsidP="00CD6038">
                            <w:pPr>
                              <w:spacing w:line="258" w:lineRule="auto"/>
                              <w:jc w:val="center"/>
                              <w:rPr>
                                <w:rFonts w:ascii="Times New Roman" w:hAnsi="Times New Roman" w:cs="Times New Roman"/>
                              </w:rPr>
                            </w:pPr>
                          </w:p>
                        </w:txbxContent>
                      </wps:txbx>
                      <wps:bodyPr spcFirstLastPara="1" wrap="square" lIns="88900" tIns="38100" rIns="88900" bIns="38100" anchor="t" anchorCtr="0">
                        <a:noAutofit/>
                      </wps:bodyPr>
                    </wps:wsp>
                  </a:graphicData>
                </a:graphic>
              </wp:anchor>
            </w:drawing>
          </mc:Choice>
          <mc:Fallback>
            <w:pict>
              <v:rect w14:anchorId="22D5C2B5" id="Rectangles 49" o:spid="_x0000_s1043" style="position:absolute;margin-left:196.75pt;margin-top:9pt;width:190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" filled="f" stroked="f" strokeweight="1pt">
                <v:stroke startarrowwidth="narrow" startarrowlength="short" endarrowwidth="narrow" endarrowlength="short" joinstyle="round"/>
                <v:textbox inset="7pt,3pt,7pt,3pt">
                  <w:txbxContent>
                    <w:p w14:paraId="63ACC78D" w14:textId="40C93727" w:rsidR="00CD6038" w:rsidRPr="008F4AF9" w:rsidRDefault="00CD6038" w:rsidP="00CD6038">
                      <w:pPr>
                        <w:spacing w:line="258" w:lineRule="auto"/>
                        <w:jc w:val="center"/>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4CC63196" wp14:editId="3FD9A253">
                <wp:simplePos x="0" y="0"/>
                <wp:positionH relativeFrom="column">
                  <wp:posOffset>5247640</wp:posOffset>
                </wp:positionH>
                <wp:positionV relativeFrom="paragraph">
                  <wp:posOffset>243840</wp:posOffset>
                </wp:positionV>
                <wp:extent cx="291465" cy="393700"/>
                <wp:effectExtent l="0" t="0" r="0" b="0"/>
                <wp:wrapNone/>
                <wp:docPr id="806969693"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514FEB07" w14:textId="2B0EE095"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4CC63196" id="_x0000_s1044" style="position:absolute;margin-left:413.2pt;margin-top:19.2pt;width:22.95pt;height: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" filled="f" stroked="f" strokeweight="1pt">
                <v:stroke startarrowwidth="narrow" startarrowlength="short" endarrowwidth="narrow" endarrowlength="short" joinstyle="round"/>
                <v:textbox inset="7pt,3pt,7pt,3pt">
                  <w:txbxContent>
                    <w:p w14:paraId="514FEB07" w14:textId="2B0EE095"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5ED1844F" wp14:editId="26CDA37E">
                <wp:simplePos x="0" y="0"/>
                <wp:positionH relativeFrom="column">
                  <wp:posOffset>5000625</wp:posOffset>
                </wp:positionH>
                <wp:positionV relativeFrom="paragraph">
                  <wp:posOffset>252730</wp:posOffset>
                </wp:positionV>
                <wp:extent cx="291465" cy="393700"/>
                <wp:effectExtent l="0" t="0" r="0" b="0"/>
                <wp:wrapNone/>
                <wp:docPr id="466641356"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2F0E754E" w14:textId="177F0540"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5ED1844F" id="_x0000_s1045" style="position:absolute;margin-left:393.75pt;margin-top:19.9pt;width:22.95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" filled="f" stroked="f" strokeweight="1pt">
                <v:stroke startarrowwidth="narrow" startarrowlength="short" endarrowwidth="narrow" endarrowlength="short" joinstyle="round"/>
                <v:textbox inset="7pt,3pt,7pt,3pt">
                  <w:txbxContent>
                    <w:p w14:paraId="2F0E754E" w14:textId="177F0540"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3A05D59E" wp14:editId="0CE0D4C2">
                <wp:simplePos x="0" y="0"/>
                <wp:positionH relativeFrom="column">
                  <wp:posOffset>4775200</wp:posOffset>
                </wp:positionH>
                <wp:positionV relativeFrom="paragraph">
                  <wp:posOffset>244475</wp:posOffset>
                </wp:positionV>
                <wp:extent cx="291465" cy="393700"/>
                <wp:effectExtent l="0" t="0" r="0" b="0"/>
                <wp:wrapNone/>
                <wp:docPr id="2096868032"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00C76AF1" w14:textId="74CA7F35"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3A05D59E" id="_x0000_s1046" style="position:absolute;margin-left:376pt;margin-top:19.25pt;width:22.95pt;height:3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" filled="f" stroked="f" strokeweight="1pt">
                <v:stroke startarrowwidth="narrow" startarrowlength="short" endarrowwidth="narrow" endarrowlength="short" joinstyle="round"/>
                <v:textbox inset="7pt,3pt,7pt,3pt">
                  <w:txbxContent>
                    <w:p w14:paraId="00C76AF1" w14:textId="74CA7F35"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284EDF75" wp14:editId="74DF6231">
                <wp:simplePos x="0" y="0"/>
                <wp:positionH relativeFrom="column">
                  <wp:posOffset>4528185</wp:posOffset>
                </wp:positionH>
                <wp:positionV relativeFrom="paragraph">
                  <wp:posOffset>253568</wp:posOffset>
                </wp:positionV>
                <wp:extent cx="291465" cy="393700"/>
                <wp:effectExtent l="0" t="0" r="0" b="0"/>
                <wp:wrapNone/>
                <wp:docPr id="961522869"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25AFB036" w14:textId="7EF9186D"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284EDF75" id="_x0000_s1047" style="position:absolute;margin-left:356.55pt;margin-top:19.95pt;width:22.95pt;height:3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" filled="f" stroked="f" strokeweight="1pt">
                <v:stroke startarrowwidth="narrow" startarrowlength="short" endarrowwidth="narrow" endarrowlength="short" joinstyle="round"/>
                <v:textbox inset="7pt,3pt,7pt,3pt">
                  <w:txbxContent>
                    <w:p w14:paraId="25AFB036" w14:textId="7EF9186D"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38C6F813" wp14:editId="4427B78F">
                <wp:simplePos x="0" y="0"/>
                <wp:positionH relativeFrom="column">
                  <wp:posOffset>4103370</wp:posOffset>
                </wp:positionH>
                <wp:positionV relativeFrom="paragraph">
                  <wp:posOffset>247650</wp:posOffset>
                </wp:positionV>
                <wp:extent cx="291465" cy="393700"/>
                <wp:effectExtent l="0" t="0" r="0" b="0"/>
                <wp:wrapNone/>
                <wp:docPr id="863729511"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260E3D75" w14:textId="6FEA0D0D"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38C6F813" id="_x0000_s1048" style="position:absolute;margin-left:323.1pt;margin-top:19.5pt;width:22.95pt;height:3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" filled="f" stroked="f" strokeweight="1pt">
                <v:stroke startarrowwidth="narrow" startarrowlength="short" endarrowwidth="narrow" endarrowlength="short" joinstyle="round"/>
                <v:textbox inset="7pt,3pt,7pt,3pt">
                  <w:txbxContent>
                    <w:p w14:paraId="260E3D75" w14:textId="6FEA0D0D"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42B9CDCE" wp14:editId="6D191E0B">
                <wp:simplePos x="0" y="0"/>
                <wp:positionH relativeFrom="column">
                  <wp:posOffset>3866718</wp:posOffset>
                </wp:positionH>
                <wp:positionV relativeFrom="paragraph">
                  <wp:posOffset>248285</wp:posOffset>
                </wp:positionV>
                <wp:extent cx="291465" cy="393700"/>
                <wp:effectExtent l="0" t="0" r="0" b="0"/>
                <wp:wrapNone/>
                <wp:docPr id="1360750083"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5DAA4EDD" w14:textId="6CFB9AFD"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42B9CDCE" id="_x0000_s1049" style="position:absolute;margin-left:304.45pt;margin-top:19.55pt;width:22.95pt;height:3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" filled="f" stroked="f" strokeweight="1pt">
                <v:stroke startarrowwidth="narrow" startarrowlength="short" endarrowwidth="narrow" endarrowlength="short" joinstyle="round"/>
                <v:textbox inset="7pt,3pt,7pt,3pt">
                  <w:txbxContent>
                    <w:p w14:paraId="5DAA4EDD" w14:textId="6CFB9AFD"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7A26D66" wp14:editId="2D4BE75B">
                <wp:simplePos x="0" y="0"/>
                <wp:positionH relativeFrom="column">
                  <wp:posOffset>4336415</wp:posOffset>
                </wp:positionH>
                <wp:positionV relativeFrom="paragraph">
                  <wp:posOffset>238557</wp:posOffset>
                </wp:positionV>
                <wp:extent cx="340360" cy="274955"/>
                <wp:effectExtent l="0" t="0" r="0" b="0"/>
                <wp:wrapNone/>
                <wp:docPr id="796437332" name="Rectangles 75"/>
                <wp:cNvGraphicFramePr/>
                <a:graphic xmlns:a="http://schemas.openxmlformats.org/drawingml/2006/main">
                  <a:graphicData uri="http://schemas.microsoft.com/office/word/2010/wordprocessingShape">
                    <wps:wsp>
                      <wps:cNvSpPr/>
                      <wps:spPr>
                        <a:xfrm>
                          <a:off x="0" y="0"/>
                          <a:ext cx="340360" cy="274955"/>
                        </a:xfrm>
                        <a:prstGeom prst="rect">
                          <a:avLst/>
                        </a:prstGeom>
                        <a:noFill/>
                        <a:ln w="12700" cap="flat" cmpd="sng">
                          <a:noFill/>
                          <a:prstDash val="solid"/>
                          <a:round/>
                          <a:headEnd type="none" w="sm" len="sm"/>
                          <a:tailEnd type="none" w="sm" len="sm"/>
                        </a:ln>
                      </wps:spPr>
                      <wps:txbx>
                        <w:txbxContent>
                          <w:p w14:paraId="4A823E04" w14:textId="075C407F"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77A26D66" id="_x0000_s1050" style="position:absolute;margin-left:341.45pt;margin-top:18.8pt;width:26.8pt;height:2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" filled="f" stroked="f" strokeweight="1pt">
                <v:stroke startarrowwidth="narrow" startarrowlength="short" endarrowwidth="narrow" endarrowlength="short" joinstyle="round"/>
                <v:textbox inset="7pt,3pt,7pt,3pt">
                  <w:txbxContent>
                    <w:p w14:paraId="4A823E04" w14:textId="075C407F"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645DEE91" wp14:editId="5D87FD6A">
                <wp:simplePos x="0" y="0"/>
                <wp:positionH relativeFrom="column">
                  <wp:posOffset>3431540</wp:posOffset>
                </wp:positionH>
                <wp:positionV relativeFrom="paragraph">
                  <wp:posOffset>245948</wp:posOffset>
                </wp:positionV>
                <wp:extent cx="291465" cy="393700"/>
                <wp:effectExtent l="0" t="0" r="0" b="0"/>
                <wp:wrapNone/>
                <wp:docPr id="1522338832"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1E77818D" w14:textId="529F0661"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645DEE91" id="_x0000_s1051" style="position:absolute;margin-left:270.2pt;margin-top:19.35pt;width:22.95pt;height:3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" filled="f" stroked="f" strokeweight="1pt">
                <v:stroke startarrowwidth="narrow" startarrowlength="short" endarrowwidth="narrow" endarrowlength="short" joinstyle="round"/>
                <v:textbox inset="7pt,3pt,7pt,3pt">
                  <w:txbxContent>
                    <w:p w14:paraId="1E77818D" w14:textId="529F0661"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A3AE0C0" wp14:editId="5FCCEF67">
                <wp:simplePos x="0" y="0"/>
                <wp:positionH relativeFrom="column">
                  <wp:posOffset>2717800</wp:posOffset>
                </wp:positionH>
                <wp:positionV relativeFrom="paragraph">
                  <wp:posOffset>253365</wp:posOffset>
                </wp:positionV>
                <wp:extent cx="291465" cy="393700"/>
                <wp:effectExtent l="0" t="0" r="0" b="0"/>
                <wp:wrapNone/>
                <wp:docPr id="1010989197"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2F0545A1" w14:textId="4E8F70DF"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1A3AE0C0" id="_x0000_s1052" style="position:absolute;margin-left:214pt;margin-top:19.95pt;width:22.95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" filled="f" stroked="f" strokeweight="1pt">
                <v:stroke startarrowwidth="narrow" startarrowlength="short" endarrowwidth="narrow" endarrowlength="short" joinstyle="round"/>
                <v:textbox inset="7pt,3pt,7pt,3pt">
                  <w:txbxContent>
                    <w:p w14:paraId="2F0545A1" w14:textId="4E8F70DF"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4093176" wp14:editId="7FBB5D0C">
                <wp:simplePos x="0" y="0"/>
                <wp:positionH relativeFrom="column">
                  <wp:posOffset>2965247</wp:posOffset>
                </wp:positionH>
                <wp:positionV relativeFrom="paragraph">
                  <wp:posOffset>244475</wp:posOffset>
                </wp:positionV>
                <wp:extent cx="291465" cy="393700"/>
                <wp:effectExtent l="0" t="0" r="0" b="0"/>
                <wp:wrapNone/>
                <wp:docPr id="389489432"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3ACD3453" w14:textId="39C4A502"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54093176" id="_x0000_s1053" style="position:absolute;margin-left:233.5pt;margin-top:19.25pt;width:22.95pt;height: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" filled="f" stroked="f" strokeweight="1pt">
                <v:stroke startarrowwidth="narrow" startarrowlength="short" endarrowwidth="narrow" endarrowlength="short" joinstyle="round"/>
                <v:textbox inset="7pt,3pt,7pt,3pt">
                  <w:txbxContent>
                    <w:p w14:paraId="3ACD3453" w14:textId="39C4A502"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1ED85C0" wp14:editId="20310246">
                <wp:simplePos x="0" y="0"/>
                <wp:positionH relativeFrom="column">
                  <wp:posOffset>2492375</wp:posOffset>
                </wp:positionH>
                <wp:positionV relativeFrom="paragraph">
                  <wp:posOffset>245542</wp:posOffset>
                </wp:positionV>
                <wp:extent cx="291465" cy="393700"/>
                <wp:effectExtent l="0" t="0" r="0" b="0"/>
                <wp:wrapNone/>
                <wp:docPr id="1656524756" name="Rectangles 75"/>
                <wp:cNvGraphicFramePr/>
                <a:graphic xmlns:a="http://schemas.openxmlformats.org/drawingml/2006/main">
                  <a:graphicData uri="http://schemas.microsoft.com/office/word/2010/wordprocessingShape">
                    <wps:wsp>
                      <wps:cNvSpPr/>
                      <wps:spPr>
                        <a:xfrm>
                          <a:off x="0" y="0"/>
                          <a:ext cx="291465" cy="393700"/>
                        </a:xfrm>
                        <a:prstGeom prst="rect">
                          <a:avLst/>
                        </a:prstGeom>
                        <a:noFill/>
                        <a:ln w="12700" cap="flat" cmpd="sng">
                          <a:noFill/>
                          <a:prstDash val="solid"/>
                          <a:round/>
                          <a:headEnd type="none" w="sm" len="sm"/>
                          <a:tailEnd type="none" w="sm" len="sm"/>
                        </a:ln>
                      </wps:spPr>
                      <wps:txbx>
                        <w:txbxContent>
                          <w:p w14:paraId="27BD9D59" w14:textId="47FB1B89"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51ED85C0" id="_x0000_s1054" style="position:absolute;margin-left:196.25pt;margin-top:19.35pt;width:22.95pt;height:3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" filled="f" stroked="f" strokeweight="1pt">
                <v:stroke startarrowwidth="narrow" startarrowlength="short" endarrowwidth="narrow" endarrowlength="short" joinstyle="round"/>
                <v:textbox inset="7pt,3pt,7pt,3pt">
                  <w:txbxContent>
                    <w:p w14:paraId="27BD9D59" w14:textId="47FB1B89" w:rsidR="00CD6038" w:rsidRPr="008F4AF9" w:rsidRDefault="00CD6038" w:rsidP="00CD6038">
                      <w:pPr>
                        <w:spacing w:line="258" w:lineRule="auto"/>
                        <w:rPr>
                          <w:rFonts w:ascii="Times New Roman" w:hAnsi="Times New Roman" w:cs="Times New Roman"/>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3310402" wp14:editId="5A738CA1">
                <wp:simplePos x="0" y="0"/>
                <wp:positionH relativeFrom="column">
                  <wp:posOffset>2245792</wp:posOffset>
                </wp:positionH>
                <wp:positionV relativeFrom="paragraph">
                  <wp:posOffset>254000</wp:posOffset>
                </wp:positionV>
                <wp:extent cx="291830" cy="393700"/>
                <wp:effectExtent l="0" t="0" r="0" b="0"/>
                <wp:wrapNone/>
                <wp:docPr id="75" name="Rectangles 75"/>
                <wp:cNvGraphicFramePr/>
                <a:graphic xmlns:a="http://schemas.openxmlformats.org/drawingml/2006/main">
                  <a:graphicData uri="http://schemas.microsoft.com/office/word/2010/wordprocessingShape">
                    <wps:wsp>
                      <wps:cNvSpPr/>
                      <wps:spPr>
                        <a:xfrm>
                          <a:off x="0" y="0"/>
                          <a:ext cx="291830" cy="393700"/>
                        </a:xfrm>
                        <a:prstGeom prst="rect">
                          <a:avLst/>
                        </a:prstGeom>
                        <a:noFill/>
                        <a:ln w="12700" cap="flat" cmpd="sng">
                          <a:noFill/>
                          <a:prstDash val="solid"/>
                          <a:round/>
                          <a:headEnd type="none" w="sm" len="sm"/>
                          <a:tailEnd type="none" w="sm" len="sm"/>
                        </a:ln>
                      </wps:spPr>
                      <wps:txbx>
                        <w:txbxContent>
                          <w:p w14:paraId="27FC3BA1" w14:textId="0255A7B1" w:rsidR="00CD6038" w:rsidRPr="008F4AF9" w:rsidRDefault="00CD6038" w:rsidP="00CD6038">
                            <w:pPr>
                              <w:spacing w:line="258" w:lineRule="auto"/>
                              <w:rPr>
                                <w:rFonts w:ascii="Times New Roman" w:hAnsi="Times New Roman" w:cs="Times New Roman"/>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rect w14:anchorId="13310402" id="_x0000_s1055" style="position:absolute;margin-left:176.85pt;margin-top:20pt;width:23pt;height:3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" filled="f" stroked="f" strokeweight="1pt">
                <v:stroke startarrowwidth="narrow" startarrowlength="short" endarrowwidth="narrow" endarrowlength="short" joinstyle="round"/>
                <v:textbox inset="7pt,3pt,7pt,3pt">
                  <w:txbxContent>
                    <w:p w14:paraId="27FC3BA1" w14:textId="0255A7B1" w:rsidR="00CD6038" w:rsidRPr="008F4AF9" w:rsidRDefault="00CD6038" w:rsidP="00CD6038">
                      <w:pPr>
                        <w:spacing w:line="258" w:lineRule="auto"/>
                        <w:rPr>
                          <w:rFonts w:ascii="Times New Roman" w:hAnsi="Times New Roman" w:cs="Times New Roman"/>
                        </w:rPr>
                      </w:pPr>
                    </w:p>
                  </w:txbxContent>
                </v:textbox>
              </v:rect>
            </w:pict>
          </mc:Fallback>
        </mc:AlternateContent>
      </w:r>
    </w:p>
    <w:p w14:paraId="40ADFEB9" w14:textId="23EDC771" w:rsidR="00CD6038" w:rsidRDefault="00CD6038" w:rsidP="00CD6038"/>
    <w:p w14:paraId="3E8C89D9" w14:textId="7B1C374B" w:rsidR="00CD6038" w:rsidRDefault="00CD6038" w:rsidP="00CD6038">
      <w:r>
        <w:rPr>
          <w:noProof/>
        </w:rPr>
        <mc:AlternateContent>
          <mc:Choice Requires="wps">
            <w:drawing>
              <wp:anchor distT="0" distB="0" distL="114300" distR="114300" simplePos="0" relativeHeight="251668480" behindDoc="0" locked="0" layoutInCell="1" allowOverlap="1" wp14:anchorId="1DE6D668" wp14:editId="539B02DE">
                <wp:simplePos x="0" y="0"/>
                <wp:positionH relativeFrom="column">
                  <wp:posOffset>2209800</wp:posOffset>
                </wp:positionH>
                <wp:positionV relativeFrom="paragraph">
                  <wp:posOffset>88900</wp:posOffset>
                </wp:positionV>
                <wp:extent cx="0" cy="12700"/>
                <wp:effectExtent l="0" t="0" r="0" b="0"/>
                <wp:wrapNone/>
                <wp:docPr id="41" name="Freeform 41"/>
                <wp:cNvGraphicFramePr/>
                <a:graphic xmlns:a="http://schemas.openxmlformats.org/drawingml/2006/main">
                  <a:graphicData uri="http://schemas.microsoft.com/office/word/2010/wordprocessingShape">
                    <wps:wsp>
                      <wps:cNvSpPr/>
                      <wps:spPr>
                        <a:xfrm>
                          <a:off x="3345750" y="3780000"/>
                          <a:ext cx="4000500" cy="0"/>
                        </a:xfrm>
                        <a:custGeom>
                          <a:avLst/>
                          <a:gdLst/>
                          <a:ahLst/>
                          <a:cxnLst/>
                          <a:rect l="l" t="t" r="r" b="b"/>
                          <a:pathLst>
                            <a:path w="4000500" h="1" extrusionOk="0">
                              <a:moveTo>
                                <a:pt x="0" y="0"/>
                              </a:moveTo>
                              <a:lnTo>
                                <a:pt x="4000500" y="0"/>
                              </a:lnTo>
                            </a:path>
                          </a:pathLst>
                        </a:custGeom>
                        <a:solidFill>
                          <a:srgbClr val="FFFFFF"/>
                        </a:solidFill>
                        <a:ln w="1270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A46956A" id="Freeform 41" o:spid="_x0000_s1026" style="position:absolute;margin-left:174pt;margin-top:7pt;width:0;height:1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000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" path="m,l4000500,e" strokeweight="1pt">
                <v:stroke dashstyle="dash" startarrowwidth="narrow" startarrowlength="short" endarrowwidth="narrow" endarrowlength="short"/>
                <v:path arrowok="t" o:extrusionok="f"/>
              </v:shape>
            </w:pict>
          </mc:Fallback>
        </mc:AlternateContent>
      </w:r>
    </w:p>
    <w:p w14:paraId="3091319C" w14:textId="77777777" w:rsidR="00CD6038" w:rsidRDefault="00CD6038" w:rsidP="00CD6038">
      <w:r>
        <w:rPr>
          <w:noProof/>
        </w:rPr>
        <mc:AlternateContent>
          <mc:Choice Requires="wps">
            <w:drawing>
              <wp:anchor distT="0" distB="0" distL="114300" distR="114300" simplePos="0" relativeHeight="251666432" behindDoc="0" locked="0" layoutInCell="1" allowOverlap="1" wp14:anchorId="4525ECA5" wp14:editId="5AF453AD">
                <wp:simplePos x="0" y="0"/>
                <wp:positionH relativeFrom="column">
                  <wp:posOffset>2162607</wp:posOffset>
                </wp:positionH>
                <wp:positionV relativeFrom="paragraph">
                  <wp:posOffset>168275</wp:posOffset>
                </wp:positionV>
                <wp:extent cx="4279900" cy="288925"/>
                <wp:effectExtent l="0" t="0" r="0" b="0"/>
                <wp:wrapNone/>
                <wp:docPr id="50" name="Rectangles 50"/>
                <wp:cNvGraphicFramePr/>
                <a:graphic xmlns:a="http://schemas.openxmlformats.org/drawingml/2006/main">
                  <a:graphicData uri="http://schemas.microsoft.com/office/word/2010/wordprocessingShape">
                    <wps:wsp>
                      <wps:cNvSpPr/>
                      <wps:spPr>
                        <a:xfrm>
                          <a:off x="0" y="0"/>
                          <a:ext cx="4279900" cy="288925"/>
                        </a:xfrm>
                        <a:prstGeom prst="rect">
                          <a:avLst/>
                        </a:prstGeom>
                        <a:noFill/>
                        <a:ln w="12700" cap="flat" cmpd="sng">
                          <a:noFill/>
                          <a:prstDash val="solid"/>
                          <a:round/>
                          <a:headEnd type="none" w="sm" len="sm"/>
                          <a:tailEnd type="none" w="sm" len="sm"/>
                        </a:ln>
                      </wps:spPr>
                      <wps:txbx>
                        <w:txbxContent>
                          <w:p w14:paraId="427CA7B2" w14:textId="6E324790" w:rsidR="00CD6038" w:rsidRPr="00435BD3" w:rsidRDefault="00CD6038" w:rsidP="00CD6038">
                            <w:pPr>
                              <w:spacing w:line="258" w:lineRule="auto"/>
                              <w:rPr>
                                <w:rFonts w:ascii="Times New Roman" w:hAnsi="Times New Roman" w:cs="Times New Roman"/>
                                <w:sz w:val="24"/>
                                <w:szCs w:val="24"/>
                              </w:rPr>
                            </w:pPr>
                          </w:p>
                        </w:txbxContent>
                      </wps:txbx>
                      <wps:bodyPr spcFirstLastPara="1" wrap="square" lIns="88900" tIns="38100" rIns="88900" bIns="38100" anchor="t" anchorCtr="0">
                        <a:noAutofit/>
                      </wps:bodyPr>
                    </wps:wsp>
                  </a:graphicData>
                </a:graphic>
              </wp:anchor>
            </w:drawing>
          </mc:Choice>
          <mc:Fallback>
            <w:pict>
              <v:rect w14:anchorId="4525ECA5" id="Rectangles 50" o:spid="_x0000_s1056" style="position:absolute;margin-left:170.3pt;margin-top:13.25pt;width:337pt;height:2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" filled="f" stroked="f" strokeweight="1pt">
                <v:stroke startarrowwidth="narrow" startarrowlength="short" endarrowwidth="narrow" endarrowlength="short" joinstyle="round"/>
                <v:textbox inset="7pt,3pt,7pt,3pt">
                  <w:txbxContent>
                    <w:p w14:paraId="427CA7B2" w14:textId="6E324790" w:rsidR="00CD6038" w:rsidRPr="00435BD3" w:rsidRDefault="00CD6038" w:rsidP="00CD6038">
                      <w:pPr>
                        <w:spacing w:line="258" w:lineRule="auto"/>
                        <w:rPr>
                          <w:rFonts w:ascii="Times New Roman" w:hAnsi="Times New Roman" w:cs="Times New Roman"/>
                          <w:sz w:val="24"/>
                          <w:szCs w:val="24"/>
                        </w:rPr>
                      </w:pPr>
                    </w:p>
                  </w:txbxContent>
                </v:textbox>
              </v:rect>
            </w:pict>
          </mc:Fallback>
        </mc:AlternateContent>
      </w:r>
    </w:p>
    <w:p w14:paraId="56BD0B74" w14:textId="77777777" w:rsidR="00050009" w:rsidRDefault="00050009" w:rsidP="00050009"/>
    <w:p w14:paraId="19B0B831" w14:textId="10B04E6B" w:rsidR="008B5BF6" w:rsidRDefault="008B5BF6" w:rsidP="0005000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ISI KANDUNGAN</w:t>
      </w:r>
    </w:p>
    <w:tbl>
      <w:tblPr>
        <w:tblStyle w:val="Style25"/>
        <w:tblpPr w:leftFromText="180" w:rightFromText="180" w:vertAnchor="text" w:horzAnchor="margin" w:tblpXSpec="center" w:tblpY="24"/>
        <w:tblW w:w="776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654"/>
        <w:gridCol w:w="4489"/>
        <w:gridCol w:w="2626"/>
      </w:tblGrid>
      <w:tr w:rsidR="00050009" w:rsidRPr="00050009" w14:paraId="75BCA528" w14:textId="77777777" w:rsidTr="00050009">
        <w:trPr>
          <w:trHeight w:val="38"/>
        </w:trPr>
        <w:tc>
          <w:tcPr>
            <w:tcW w:w="654" w:type="dxa"/>
          </w:tcPr>
          <w:p w14:paraId="6BF98513" w14:textId="77777777" w:rsidR="008B5BF6" w:rsidRPr="00050009" w:rsidRDefault="008B5BF6" w:rsidP="008B5BF6">
            <w:pPr>
              <w:jc w:val="center"/>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Bil</w:t>
            </w:r>
          </w:p>
        </w:tc>
        <w:tc>
          <w:tcPr>
            <w:tcW w:w="4489" w:type="dxa"/>
          </w:tcPr>
          <w:p w14:paraId="5E73205D" w14:textId="77777777" w:rsidR="008B5BF6" w:rsidRPr="00050009" w:rsidRDefault="008B5BF6" w:rsidP="008B5BF6">
            <w:pPr>
              <w:jc w:val="center"/>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Isi</w:t>
            </w:r>
          </w:p>
        </w:tc>
        <w:tc>
          <w:tcPr>
            <w:tcW w:w="2626" w:type="dxa"/>
          </w:tcPr>
          <w:p w14:paraId="01AD705F" w14:textId="77777777" w:rsidR="008B5BF6" w:rsidRPr="00050009" w:rsidRDefault="008B5BF6" w:rsidP="008B5BF6">
            <w:pPr>
              <w:jc w:val="center"/>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Muka Surat</w:t>
            </w:r>
          </w:p>
        </w:tc>
      </w:tr>
      <w:tr w:rsidR="00050009" w:rsidRPr="00050009" w14:paraId="3F737B09" w14:textId="77777777" w:rsidTr="00050009">
        <w:trPr>
          <w:trHeight w:val="667"/>
        </w:trPr>
        <w:tc>
          <w:tcPr>
            <w:tcW w:w="654" w:type="dxa"/>
          </w:tcPr>
          <w:p w14:paraId="6118D5A9" w14:textId="77777777" w:rsidR="008B5BF6" w:rsidRPr="00050009" w:rsidRDefault="008B5BF6" w:rsidP="008B5BF6">
            <w:pPr>
              <w:jc w:val="center"/>
              <w:rPr>
                <w:rFonts w:ascii="Times New Roman" w:hAnsi="Times New Roman" w:cs="Times New Roman"/>
                <w:sz w:val="22"/>
                <w:szCs w:val="22"/>
              </w:rPr>
            </w:pPr>
            <w:r w:rsidRPr="00050009">
              <w:rPr>
                <w:rFonts w:ascii="Times New Roman" w:hAnsi="Times New Roman" w:cs="Times New Roman"/>
                <w:sz w:val="22"/>
                <w:szCs w:val="22"/>
              </w:rPr>
              <w:t>1.</w:t>
            </w:r>
          </w:p>
        </w:tc>
        <w:tc>
          <w:tcPr>
            <w:tcW w:w="4489" w:type="dxa"/>
          </w:tcPr>
          <w:p w14:paraId="10C994FB" w14:textId="77777777" w:rsidR="008B5BF6" w:rsidRPr="00050009" w:rsidRDefault="008B5BF6" w:rsidP="008B5BF6">
            <w:pPr>
              <w:spacing w:line="276" w:lineRule="auto"/>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 xml:space="preserve">Pendahuluan </w:t>
            </w:r>
          </w:p>
          <w:p w14:paraId="206519D5"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Soalan</w:t>
            </w:r>
          </w:p>
          <w:p w14:paraId="619CC024"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Integrasi Mata Pelajaran </w:t>
            </w:r>
          </w:p>
          <w:p w14:paraId="55841505"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Standard Pembelajaran </w:t>
            </w:r>
          </w:p>
          <w:p w14:paraId="472748E4"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Tajuk Soalan </w:t>
            </w:r>
          </w:p>
          <w:p w14:paraId="49243822"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Pernyataan Masalah </w:t>
            </w:r>
          </w:p>
          <w:p w14:paraId="0D8A3A02"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Objektif </w:t>
            </w:r>
          </w:p>
          <w:p w14:paraId="0AE02769"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Skop </w:t>
            </w:r>
          </w:p>
          <w:p w14:paraId="5454A1F6"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Sasaran </w:t>
            </w:r>
          </w:p>
          <w:p w14:paraId="4DD64AC2"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Penjelasan Ringkas Projek </w:t>
            </w:r>
          </w:p>
          <w:p w14:paraId="30FEE000"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Sumber</w:t>
            </w:r>
          </w:p>
          <w:p w14:paraId="3CE42C94"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Carta Gantt </w:t>
            </w:r>
          </w:p>
        </w:tc>
        <w:tc>
          <w:tcPr>
            <w:tcW w:w="2626" w:type="dxa"/>
            <w:vAlign w:val="center"/>
          </w:tcPr>
          <w:p w14:paraId="188EF5AC" w14:textId="09158461" w:rsidR="008B5BF6" w:rsidRPr="00050009" w:rsidRDefault="008B5BF6" w:rsidP="008B5BF6">
            <w:pPr>
              <w:jc w:val="center"/>
              <w:rPr>
                <w:rFonts w:ascii="Times New Roman" w:hAnsi="Times New Roman" w:cs="Times New Roman"/>
                <w:sz w:val="22"/>
                <w:szCs w:val="22"/>
              </w:rPr>
            </w:pPr>
          </w:p>
        </w:tc>
      </w:tr>
      <w:tr w:rsidR="00050009" w:rsidRPr="00050009" w14:paraId="31C0E52C" w14:textId="77777777" w:rsidTr="00050009">
        <w:trPr>
          <w:trHeight w:val="1189"/>
        </w:trPr>
        <w:tc>
          <w:tcPr>
            <w:tcW w:w="654" w:type="dxa"/>
          </w:tcPr>
          <w:p w14:paraId="4C43E0E9" w14:textId="37ABC5CC" w:rsidR="008B5BF6" w:rsidRPr="00050009" w:rsidRDefault="00050009" w:rsidP="008B5BF6">
            <w:pPr>
              <w:jc w:val="center"/>
              <w:rPr>
                <w:rFonts w:ascii="Times New Roman" w:hAnsi="Times New Roman" w:cs="Times New Roman"/>
                <w:sz w:val="22"/>
                <w:szCs w:val="22"/>
              </w:rPr>
            </w:pPr>
            <w:r>
              <w:rPr>
                <w:rFonts w:ascii="Times New Roman" w:hAnsi="Times New Roman" w:cs="Times New Roman"/>
                <w:noProof/>
                <w14:ligatures w14:val="standardContextual"/>
              </w:rPr>
              <mc:AlternateContent>
                <mc:Choice Requires="wps">
                  <w:drawing>
                    <wp:anchor distT="0" distB="0" distL="114300" distR="114300" simplePos="0" relativeHeight="251730944" behindDoc="0" locked="0" layoutInCell="1" allowOverlap="1" wp14:anchorId="53CFF72E" wp14:editId="43F88B2D">
                      <wp:simplePos x="0" y="0"/>
                      <wp:positionH relativeFrom="column">
                        <wp:posOffset>348615</wp:posOffset>
                      </wp:positionH>
                      <wp:positionV relativeFrom="paragraph">
                        <wp:posOffset>4143375</wp:posOffset>
                      </wp:positionV>
                      <wp:extent cx="4505325" cy="0"/>
                      <wp:effectExtent l="0" t="0" r="0" b="0"/>
                      <wp:wrapNone/>
                      <wp:docPr id="1471697488" name="Straight Connector 14"/>
                      <wp:cNvGraphicFramePr/>
                      <a:graphic xmlns:a="http://schemas.openxmlformats.org/drawingml/2006/main">
                        <a:graphicData uri="http://schemas.microsoft.com/office/word/2010/wordprocessingShape">
                          <wps:wsp>
                            <wps:cNvCnPr/>
                            <wps:spPr>
                              <a:xfrm>
                                <a:off x="0" y="0"/>
                                <a:ext cx="450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35FD0F" id="Straight Connector 14"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5pt,326.25pt" to="382.2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" strokecolor="black [3200]" strokeweight=".5pt">
                      <v:stroke joinstyle="miter"/>
                    </v:line>
                  </w:pict>
                </mc:Fallback>
              </mc:AlternateContent>
            </w:r>
            <w:r>
              <w:rPr>
                <w:rFonts w:ascii="Times New Roman" w:hAnsi="Times New Roman" w:cs="Times New Roman"/>
                <w:noProof/>
                <w14:ligatures w14:val="standardContextual"/>
              </w:rPr>
              <mc:AlternateContent>
                <mc:Choice Requires="wps">
                  <w:drawing>
                    <wp:anchor distT="0" distB="0" distL="114300" distR="114300" simplePos="0" relativeHeight="251728896" behindDoc="0" locked="0" layoutInCell="1" allowOverlap="1" wp14:anchorId="708165F5" wp14:editId="0CE501A1">
                      <wp:simplePos x="0" y="0"/>
                      <wp:positionH relativeFrom="column">
                        <wp:posOffset>349885</wp:posOffset>
                      </wp:positionH>
                      <wp:positionV relativeFrom="paragraph">
                        <wp:posOffset>676275</wp:posOffset>
                      </wp:positionV>
                      <wp:extent cx="4505325" cy="0"/>
                      <wp:effectExtent l="0" t="0" r="0" b="0"/>
                      <wp:wrapNone/>
                      <wp:docPr id="259591276" name="Straight Connector 12"/>
                      <wp:cNvGraphicFramePr/>
                      <a:graphic xmlns:a="http://schemas.openxmlformats.org/drawingml/2006/main">
                        <a:graphicData uri="http://schemas.microsoft.com/office/word/2010/wordprocessingShape">
                          <wps:wsp>
                            <wps:cNvCnPr/>
                            <wps:spPr>
                              <a:xfrm>
                                <a:off x="0" y="0"/>
                                <a:ext cx="450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C22656" id="Straight Connector 12"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55pt,53.25pt" to="382.3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" strokecolor="black [3200]" strokeweight=".5pt">
                      <v:stroke joinstyle="miter"/>
                    </v:line>
                  </w:pict>
                </mc:Fallback>
              </mc:AlternateContent>
            </w:r>
            <w:r>
              <w:rPr>
                <w:rFonts w:ascii="Times New Roman" w:hAnsi="Times New Roman" w:cs="Times New Roman"/>
                <w:noProof/>
                <w14:ligatures w14:val="standardContextual"/>
              </w:rPr>
              <mc:AlternateContent>
                <mc:Choice Requires="wps">
                  <w:drawing>
                    <wp:anchor distT="0" distB="0" distL="114300" distR="114300" simplePos="0" relativeHeight="251727872" behindDoc="0" locked="0" layoutInCell="1" allowOverlap="1" wp14:anchorId="422C2726" wp14:editId="6FEE0CD2">
                      <wp:simplePos x="0" y="0"/>
                      <wp:positionH relativeFrom="column">
                        <wp:posOffset>349885</wp:posOffset>
                      </wp:positionH>
                      <wp:positionV relativeFrom="paragraph">
                        <wp:posOffset>1762125</wp:posOffset>
                      </wp:positionV>
                      <wp:extent cx="4505325" cy="0"/>
                      <wp:effectExtent l="0" t="0" r="0" b="0"/>
                      <wp:wrapNone/>
                      <wp:docPr id="168031707" name="Straight Connector 11"/>
                      <wp:cNvGraphicFramePr/>
                      <a:graphic xmlns:a="http://schemas.openxmlformats.org/drawingml/2006/main">
                        <a:graphicData uri="http://schemas.microsoft.com/office/word/2010/wordprocessingShape">
                          <wps:wsp>
                            <wps:cNvCnPr/>
                            <wps:spPr>
                              <a:xfrm>
                                <a:off x="0" y="0"/>
                                <a:ext cx="450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8B2C2F" id="Straight Connector 11" o:spid="_x0000_s1026" style="position:absolute;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55pt,138.75pt" to="382.3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" strokecolor="black [3200]" strokeweight=".5pt">
                      <v:stroke joinstyle="miter"/>
                    </v:line>
                  </w:pict>
                </mc:Fallback>
              </mc:AlternateContent>
            </w:r>
            <w:r w:rsidR="008B5BF6" w:rsidRPr="00050009">
              <w:rPr>
                <w:rFonts w:ascii="Times New Roman" w:hAnsi="Times New Roman" w:cs="Times New Roman"/>
                <w:sz w:val="22"/>
                <w:szCs w:val="22"/>
              </w:rPr>
              <w:t>2.</w:t>
            </w:r>
            <w:r w:rsidR="008B5BF6" w:rsidRPr="00050009">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8D13E86" wp14:editId="6E5887C6">
                      <wp:simplePos x="0" y="0"/>
                      <wp:positionH relativeFrom="column">
                        <wp:posOffset>571500</wp:posOffset>
                      </wp:positionH>
                      <wp:positionV relativeFrom="paragraph">
                        <wp:posOffset>2806700</wp:posOffset>
                      </wp:positionV>
                      <wp:extent cx="0" cy="12700"/>
                      <wp:effectExtent l="0" t="0" r="0" b="0"/>
                      <wp:wrapNone/>
                      <wp:docPr id="44" name="Freeform 44"/>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50E6238" id="Freeform 44" o:spid="_x0000_s1026" style="position:absolute;margin-left:45pt;margin-top:221pt;width:0;height:1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58483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" path="m,l5848350,e" strokeweight="1pt">
                      <v:stroke startarrowwidth="narrow" startarrowlength="short" endarrowwidth="narrow" endarrowlength="short"/>
                      <v:path arrowok="t" o:extrusionok="f"/>
                    </v:shape>
                  </w:pict>
                </mc:Fallback>
              </mc:AlternateContent>
            </w:r>
            <w:r w:rsidR="008B5BF6" w:rsidRPr="00050009">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55DA2C0" wp14:editId="04398847">
                      <wp:simplePos x="0" y="0"/>
                      <wp:positionH relativeFrom="column">
                        <wp:posOffset>571500</wp:posOffset>
                      </wp:positionH>
                      <wp:positionV relativeFrom="paragraph">
                        <wp:posOffset>1816100</wp:posOffset>
                      </wp:positionV>
                      <wp:extent cx="0" cy="12700"/>
                      <wp:effectExtent l="0" t="0" r="0" b="0"/>
                      <wp:wrapNone/>
                      <wp:docPr id="55" name="Freeform 55"/>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5A706E4" id="Freeform 55" o:spid="_x0000_s1026" style="position:absolute;margin-left:45pt;margin-top:143pt;width:0;height:1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58483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" path="m,l5848350,e" strokeweight="1pt">
                      <v:stroke startarrowwidth="narrow" startarrowlength="short" endarrowwidth="narrow" endarrowlength="short"/>
                      <v:path arrowok="t" o:extrusionok="f"/>
                    </v:shape>
                  </w:pict>
                </mc:Fallback>
              </mc:AlternateContent>
            </w:r>
            <w:r w:rsidR="008B5BF6" w:rsidRPr="0005000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2E2DCE2E" wp14:editId="2E4B9201">
                      <wp:simplePos x="0" y="0"/>
                      <wp:positionH relativeFrom="column">
                        <wp:posOffset>571500</wp:posOffset>
                      </wp:positionH>
                      <wp:positionV relativeFrom="paragraph">
                        <wp:posOffset>774700</wp:posOffset>
                      </wp:positionV>
                      <wp:extent cx="0" cy="12700"/>
                      <wp:effectExtent l="0" t="0" r="0" b="0"/>
                      <wp:wrapNone/>
                      <wp:docPr id="74" name="Freeform 74"/>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54246BE" id="Freeform 74" o:spid="_x0000_s1026" style="position:absolute;margin-left:45pt;margin-top:61pt;width:0;height:1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58483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" path="m,l5848350,e" strokeweight="1pt">
                      <v:stroke startarrowwidth="narrow" startarrowlength="short" endarrowwidth="narrow" endarrowlength="short"/>
                      <v:path arrowok="t" o:extrusionok="f"/>
                    </v:shape>
                  </w:pict>
                </mc:Fallback>
              </mc:AlternateContent>
            </w:r>
            <w:r w:rsidR="008B5BF6" w:rsidRPr="00050009">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42CFB4B" wp14:editId="6CB1384C">
                      <wp:simplePos x="0" y="0"/>
                      <wp:positionH relativeFrom="column">
                        <wp:posOffset>571500</wp:posOffset>
                      </wp:positionH>
                      <wp:positionV relativeFrom="paragraph">
                        <wp:posOffset>4013200</wp:posOffset>
                      </wp:positionV>
                      <wp:extent cx="0" cy="12700"/>
                      <wp:effectExtent l="0" t="0" r="0" b="0"/>
                      <wp:wrapNone/>
                      <wp:docPr id="79" name="Freeform 79"/>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E7926F7" id="Freeform 79" o:spid="_x0000_s1026" style="position:absolute;margin-left:45pt;margin-top:316pt;width:0;height:1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58483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" path="m,l5848350,e" strokeweight="1pt">
                      <v:stroke startarrowwidth="narrow" startarrowlength="short" endarrowwidth="narrow" endarrowlength="short"/>
                      <v:path arrowok="t" o:extrusionok="f"/>
                    </v:shape>
                  </w:pict>
                </mc:Fallback>
              </mc:AlternateContent>
            </w:r>
          </w:p>
        </w:tc>
        <w:tc>
          <w:tcPr>
            <w:tcW w:w="4489" w:type="dxa"/>
          </w:tcPr>
          <w:p w14:paraId="63181FE9" w14:textId="77777777" w:rsidR="008B5BF6" w:rsidRPr="00050009" w:rsidRDefault="008B5BF6" w:rsidP="008B5BF6">
            <w:pPr>
              <w:spacing w:line="276" w:lineRule="auto"/>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Fasa Pembangunan Atur Cara</w:t>
            </w:r>
          </w:p>
          <w:p w14:paraId="2F8D229C" w14:textId="77777777" w:rsidR="008B5BF6" w:rsidRPr="00050009" w:rsidRDefault="008B5BF6" w:rsidP="008B5BF6">
            <w:p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a.  Analisis masalah</w:t>
            </w:r>
          </w:p>
          <w:p w14:paraId="547582E7" w14:textId="77777777" w:rsidR="008B5BF6" w:rsidRPr="00050009" w:rsidRDefault="008B5BF6" w:rsidP="008B5BF6">
            <w:pPr>
              <w:numPr>
                <w:ilvl w:val="0"/>
                <w:numId w:val="2"/>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Perancangan Projek </w:t>
            </w:r>
          </w:p>
          <w:p w14:paraId="28C0D8C3" w14:textId="77777777" w:rsidR="00050009" w:rsidRDefault="00050009" w:rsidP="008B5BF6">
            <w:pPr>
              <w:spacing w:line="276" w:lineRule="auto"/>
              <w:rPr>
                <w:rFonts w:ascii="Times New Roman" w:eastAsiaTheme="minorEastAsia" w:hAnsi="Times New Roman" w:cs="Times New Roman"/>
                <w:sz w:val="22"/>
                <w:szCs w:val="22"/>
              </w:rPr>
            </w:pPr>
          </w:p>
          <w:p w14:paraId="16E4AA6D" w14:textId="1A6ED3D2" w:rsidR="008B5BF6" w:rsidRPr="00050009" w:rsidRDefault="008B5BF6" w:rsidP="008B5BF6">
            <w:p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b.  Reka Bentuk Atur Cara</w:t>
            </w:r>
          </w:p>
          <w:p w14:paraId="5D6ADA82" w14:textId="77777777" w:rsidR="008B5BF6" w:rsidRPr="00050009" w:rsidRDefault="008B5BF6" w:rsidP="008B5BF6">
            <w:pPr>
              <w:numPr>
                <w:ilvl w:val="0"/>
                <w:numId w:val="3"/>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Algoritma </w:t>
            </w:r>
          </w:p>
          <w:p w14:paraId="674D8EEE" w14:textId="77777777" w:rsidR="008B5BF6" w:rsidRPr="00050009" w:rsidRDefault="008B5BF6" w:rsidP="008B5BF6">
            <w:pPr>
              <w:numPr>
                <w:ilvl w:val="0"/>
                <w:numId w:val="3"/>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Carta Alir </w:t>
            </w:r>
          </w:p>
          <w:p w14:paraId="25713B45" w14:textId="77777777" w:rsidR="008B5BF6" w:rsidRPr="00050009" w:rsidRDefault="008B5BF6" w:rsidP="008B5BF6">
            <w:pPr>
              <w:numPr>
                <w:ilvl w:val="0"/>
                <w:numId w:val="3"/>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Pseudokod </w:t>
            </w:r>
          </w:p>
          <w:p w14:paraId="03FB94BF" w14:textId="77777777" w:rsidR="008B5BF6" w:rsidRPr="00050009" w:rsidRDefault="008B5BF6" w:rsidP="008B5BF6">
            <w:pPr>
              <w:spacing w:line="276" w:lineRule="auto"/>
              <w:rPr>
                <w:rFonts w:ascii="Times New Roman" w:eastAsiaTheme="minorEastAsia" w:hAnsi="Times New Roman" w:cs="Times New Roman"/>
                <w:sz w:val="22"/>
                <w:szCs w:val="22"/>
              </w:rPr>
            </w:pPr>
          </w:p>
          <w:p w14:paraId="65860C38" w14:textId="77777777" w:rsidR="008B5BF6" w:rsidRPr="00050009" w:rsidRDefault="008B5BF6" w:rsidP="008B5BF6">
            <w:p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c.  Pengekodan</w:t>
            </w:r>
          </w:p>
          <w:p w14:paraId="628FC052"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Teknik Leraian </w:t>
            </w:r>
          </w:p>
          <w:p w14:paraId="3FD1ECEB"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Teknik Pengecaman Corak </w:t>
            </w:r>
          </w:p>
          <w:p w14:paraId="737AD91F"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Teknik Peniskalaan </w:t>
            </w:r>
          </w:p>
          <w:p w14:paraId="4AE86DBA" w14:textId="0EE07624" w:rsidR="008B5BF6" w:rsidRPr="00050009" w:rsidRDefault="00050009" w:rsidP="008B5BF6">
            <w:pPr>
              <w:spacing w:line="276" w:lineRule="auto"/>
              <w:rPr>
                <w:rFonts w:ascii="Times New Roman" w:eastAsia="Times New Roman" w:hAnsi="Times New Roman" w:cs="Times New Roman"/>
                <w:sz w:val="22"/>
                <w:szCs w:val="22"/>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1729920" behindDoc="0" locked="0" layoutInCell="1" allowOverlap="1" wp14:anchorId="54210623" wp14:editId="51809192">
                      <wp:simplePos x="0" y="0"/>
                      <wp:positionH relativeFrom="column">
                        <wp:posOffset>-55245</wp:posOffset>
                      </wp:positionH>
                      <wp:positionV relativeFrom="paragraph">
                        <wp:posOffset>60325</wp:posOffset>
                      </wp:positionV>
                      <wp:extent cx="4495800" cy="0"/>
                      <wp:effectExtent l="0" t="0" r="0" b="0"/>
                      <wp:wrapNone/>
                      <wp:docPr id="2126322027" name="Straight Connector 13"/>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2FA13E" id="Straight Connector 13"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5pt,4.75pt" to="349.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zAmgEAAIgDAAAOAAAAZHJzL2Uyb0RvYy54bWysU9uO0zAQfUfiHyy/06SrBS1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" strokecolor="black [3200]" strokeweight=".5pt">
                      <v:stroke joinstyle="miter"/>
                    </v:line>
                  </w:pict>
                </mc:Fallback>
              </mc:AlternateContent>
            </w:r>
          </w:p>
          <w:p w14:paraId="51C64EF6" w14:textId="77777777" w:rsidR="008B5BF6" w:rsidRPr="00050009" w:rsidRDefault="008B5BF6" w:rsidP="008B5BF6">
            <w:p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d.  Pengujian dan penyahpepijatan</w:t>
            </w:r>
          </w:p>
          <w:p w14:paraId="3FD01DC4"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 Teknik Leraian </w:t>
            </w:r>
          </w:p>
          <w:p w14:paraId="2E12BF59"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Teknik Pengecaman Corak </w:t>
            </w:r>
          </w:p>
          <w:p w14:paraId="20437653"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Teknik  Peniskalaan </w:t>
            </w:r>
          </w:p>
          <w:p w14:paraId="571F2272" w14:textId="77777777" w:rsidR="008B5BF6" w:rsidRPr="00050009" w:rsidRDefault="008B5BF6" w:rsidP="008B5BF6">
            <w:pPr>
              <w:numPr>
                <w:ilvl w:val="0"/>
                <w:numId w:val="1"/>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Teknik Pengitlakan</w:t>
            </w:r>
          </w:p>
          <w:p w14:paraId="60795684" w14:textId="77777777" w:rsidR="008B5BF6" w:rsidRPr="00050009" w:rsidRDefault="008B5BF6" w:rsidP="008B5BF6">
            <w:pPr>
              <w:spacing w:line="276" w:lineRule="auto"/>
              <w:ind w:left="720"/>
              <w:rPr>
                <w:rFonts w:ascii="Times New Roman" w:eastAsia="Times New Roman" w:hAnsi="Times New Roman" w:cs="Times New Roman"/>
                <w:sz w:val="22"/>
                <w:szCs w:val="22"/>
              </w:rPr>
            </w:pPr>
          </w:p>
          <w:p w14:paraId="29F8DD65" w14:textId="77777777" w:rsidR="008B5BF6" w:rsidRPr="00050009" w:rsidRDefault="008B5BF6" w:rsidP="008B5BF6">
            <w:p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e.  Dokumentasi</w:t>
            </w:r>
          </w:p>
          <w:p w14:paraId="4B52448E" w14:textId="77777777" w:rsidR="008B5BF6" w:rsidRPr="00050009" w:rsidRDefault="008B5BF6" w:rsidP="008B5BF6">
            <w:pPr>
              <w:numPr>
                <w:ilvl w:val="0"/>
                <w:numId w:val="4"/>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Kod Atur Cara</w:t>
            </w:r>
          </w:p>
          <w:p w14:paraId="2E1CE5C3" w14:textId="77777777" w:rsidR="008B5BF6" w:rsidRPr="00050009" w:rsidRDefault="008B5BF6" w:rsidP="008B5BF6">
            <w:pPr>
              <w:numPr>
                <w:ilvl w:val="0"/>
                <w:numId w:val="5"/>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Output </w:t>
            </w:r>
          </w:p>
          <w:p w14:paraId="25A72C14" w14:textId="77777777" w:rsidR="008B5BF6" w:rsidRPr="00050009" w:rsidRDefault="008B5BF6" w:rsidP="008B5BF6">
            <w:pPr>
              <w:numPr>
                <w:ilvl w:val="0"/>
                <w:numId w:val="5"/>
              </w:numPr>
              <w:spacing w:line="276" w:lineRule="auto"/>
              <w:rPr>
                <w:rFonts w:ascii="Times New Roman" w:eastAsia="Times New Roman" w:hAnsi="Times New Roman" w:cs="Times New Roman"/>
                <w:sz w:val="22"/>
                <w:szCs w:val="22"/>
              </w:rPr>
            </w:pPr>
            <w:r w:rsidRPr="00050009">
              <w:rPr>
                <w:rFonts w:ascii="Times New Roman" w:eastAsia="Times New Roman" w:hAnsi="Times New Roman" w:cs="Times New Roman"/>
                <w:sz w:val="22"/>
                <w:szCs w:val="22"/>
              </w:rPr>
              <w:t xml:space="preserve">Cadangan Penambahbaikan </w:t>
            </w:r>
          </w:p>
          <w:p w14:paraId="1952C4A0" w14:textId="77777777" w:rsidR="008B5BF6" w:rsidRPr="00050009" w:rsidRDefault="008B5BF6" w:rsidP="008B5BF6">
            <w:pPr>
              <w:spacing w:line="276" w:lineRule="auto"/>
              <w:rPr>
                <w:rFonts w:ascii="Times New Roman" w:eastAsiaTheme="minorEastAsia" w:hAnsi="Times New Roman" w:cs="Times New Roman"/>
                <w:sz w:val="22"/>
                <w:szCs w:val="22"/>
              </w:rPr>
            </w:pPr>
          </w:p>
        </w:tc>
        <w:tc>
          <w:tcPr>
            <w:tcW w:w="2626" w:type="dxa"/>
          </w:tcPr>
          <w:p w14:paraId="174DDAEF" w14:textId="77777777" w:rsidR="008B5BF6" w:rsidRPr="00050009" w:rsidRDefault="008B5BF6" w:rsidP="008B5BF6">
            <w:pPr>
              <w:rPr>
                <w:rFonts w:ascii="Times New Roman" w:hAnsi="Times New Roman" w:cs="Times New Roman"/>
                <w:sz w:val="22"/>
                <w:szCs w:val="22"/>
              </w:rPr>
            </w:pPr>
          </w:p>
          <w:p w14:paraId="20D4CE21" w14:textId="517D97F0" w:rsidR="008B5BF6" w:rsidRPr="00050009" w:rsidRDefault="008B5BF6" w:rsidP="008B5BF6">
            <w:pPr>
              <w:jc w:val="center"/>
              <w:rPr>
                <w:rFonts w:ascii="Times New Roman" w:hAnsi="Times New Roman" w:cs="Times New Roman"/>
                <w:sz w:val="22"/>
                <w:szCs w:val="22"/>
              </w:rPr>
            </w:pPr>
          </w:p>
          <w:p w14:paraId="1EF49085" w14:textId="77777777" w:rsidR="008B5BF6" w:rsidRPr="00050009" w:rsidRDefault="008B5BF6" w:rsidP="008B5BF6">
            <w:pPr>
              <w:jc w:val="center"/>
              <w:rPr>
                <w:rFonts w:ascii="Times New Roman" w:hAnsi="Times New Roman" w:cs="Times New Roman"/>
                <w:sz w:val="22"/>
                <w:szCs w:val="22"/>
              </w:rPr>
            </w:pPr>
          </w:p>
          <w:p w14:paraId="27591190" w14:textId="77777777" w:rsidR="008B5BF6" w:rsidRPr="00050009" w:rsidRDefault="008B5BF6" w:rsidP="008B5BF6">
            <w:pPr>
              <w:rPr>
                <w:rFonts w:ascii="Times New Roman" w:hAnsi="Times New Roman" w:cs="Times New Roman"/>
                <w:sz w:val="22"/>
                <w:szCs w:val="22"/>
              </w:rPr>
            </w:pPr>
          </w:p>
          <w:p w14:paraId="1F039396" w14:textId="77777777" w:rsidR="008B5BF6" w:rsidRPr="00050009" w:rsidRDefault="008B5BF6" w:rsidP="008B5BF6">
            <w:pPr>
              <w:rPr>
                <w:rFonts w:ascii="Times New Roman" w:hAnsi="Times New Roman" w:cs="Times New Roman"/>
                <w:sz w:val="22"/>
                <w:szCs w:val="22"/>
              </w:rPr>
            </w:pPr>
          </w:p>
          <w:p w14:paraId="6741A5E6" w14:textId="7E1046EB" w:rsidR="008B5BF6" w:rsidRPr="00050009" w:rsidRDefault="008B5BF6" w:rsidP="008B5BF6">
            <w:pPr>
              <w:jc w:val="center"/>
              <w:rPr>
                <w:rFonts w:ascii="Times New Roman" w:hAnsi="Times New Roman" w:cs="Times New Roman"/>
                <w:sz w:val="22"/>
                <w:szCs w:val="22"/>
              </w:rPr>
            </w:pPr>
          </w:p>
          <w:p w14:paraId="5C866289" w14:textId="77777777" w:rsidR="008B5BF6" w:rsidRPr="00050009" w:rsidRDefault="008B5BF6" w:rsidP="008B5BF6">
            <w:pPr>
              <w:jc w:val="center"/>
              <w:rPr>
                <w:rFonts w:ascii="Times New Roman" w:hAnsi="Times New Roman" w:cs="Times New Roman"/>
                <w:sz w:val="22"/>
                <w:szCs w:val="22"/>
              </w:rPr>
            </w:pPr>
          </w:p>
          <w:p w14:paraId="2A7F16E2" w14:textId="77777777" w:rsidR="008B5BF6" w:rsidRPr="00050009" w:rsidRDefault="008B5BF6" w:rsidP="008B5BF6">
            <w:pPr>
              <w:jc w:val="center"/>
              <w:rPr>
                <w:rFonts w:ascii="Times New Roman" w:hAnsi="Times New Roman" w:cs="Times New Roman"/>
                <w:sz w:val="22"/>
                <w:szCs w:val="22"/>
              </w:rPr>
            </w:pPr>
          </w:p>
          <w:p w14:paraId="689DB244" w14:textId="77777777" w:rsidR="008B5BF6" w:rsidRPr="00050009" w:rsidRDefault="008B5BF6" w:rsidP="008B5BF6">
            <w:pPr>
              <w:jc w:val="center"/>
              <w:rPr>
                <w:rFonts w:ascii="Times New Roman" w:hAnsi="Times New Roman" w:cs="Times New Roman"/>
                <w:sz w:val="22"/>
                <w:szCs w:val="22"/>
              </w:rPr>
            </w:pPr>
          </w:p>
          <w:p w14:paraId="04CCD690" w14:textId="77777777" w:rsidR="008B5BF6" w:rsidRPr="00050009" w:rsidRDefault="008B5BF6" w:rsidP="008B5BF6">
            <w:pPr>
              <w:jc w:val="center"/>
              <w:rPr>
                <w:rFonts w:ascii="Times New Roman" w:hAnsi="Times New Roman" w:cs="Times New Roman"/>
                <w:sz w:val="22"/>
                <w:szCs w:val="22"/>
              </w:rPr>
            </w:pPr>
          </w:p>
          <w:p w14:paraId="41500F74" w14:textId="77777777" w:rsidR="008B5BF6" w:rsidRPr="00050009" w:rsidRDefault="008B5BF6" w:rsidP="008B5BF6">
            <w:pPr>
              <w:jc w:val="center"/>
              <w:rPr>
                <w:rFonts w:ascii="Times New Roman" w:hAnsi="Times New Roman" w:cs="Times New Roman"/>
                <w:sz w:val="22"/>
                <w:szCs w:val="22"/>
              </w:rPr>
            </w:pPr>
          </w:p>
          <w:p w14:paraId="376DB75F" w14:textId="77777777" w:rsidR="008B5BF6" w:rsidRPr="00050009" w:rsidRDefault="008B5BF6" w:rsidP="008B5BF6">
            <w:pPr>
              <w:jc w:val="center"/>
              <w:rPr>
                <w:rFonts w:ascii="Times New Roman" w:hAnsi="Times New Roman" w:cs="Times New Roman"/>
                <w:sz w:val="22"/>
                <w:szCs w:val="22"/>
              </w:rPr>
            </w:pPr>
          </w:p>
          <w:p w14:paraId="07209660" w14:textId="5B5E74BB" w:rsidR="008B5BF6" w:rsidRPr="00050009" w:rsidRDefault="008B5BF6" w:rsidP="00050009">
            <w:pPr>
              <w:rPr>
                <w:rFonts w:ascii="Times New Roman" w:hAnsi="Times New Roman" w:cs="Times New Roman"/>
                <w:sz w:val="22"/>
                <w:szCs w:val="22"/>
              </w:rPr>
            </w:pPr>
          </w:p>
          <w:p w14:paraId="083592B5" w14:textId="77777777" w:rsidR="008B5BF6" w:rsidRPr="00050009" w:rsidRDefault="008B5BF6" w:rsidP="008B5BF6">
            <w:pPr>
              <w:jc w:val="center"/>
              <w:rPr>
                <w:rFonts w:ascii="Times New Roman" w:hAnsi="Times New Roman" w:cs="Times New Roman"/>
                <w:sz w:val="22"/>
                <w:szCs w:val="22"/>
              </w:rPr>
            </w:pPr>
          </w:p>
          <w:p w14:paraId="0A49D537" w14:textId="77777777" w:rsidR="008B5BF6" w:rsidRPr="00050009" w:rsidRDefault="008B5BF6" w:rsidP="008B5BF6">
            <w:pPr>
              <w:jc w:val="center"/>
              <w:rPr>
                <w:rFonts w:ascii="Times New Roman" w:hAnsi="Times New Roman" w:cs="Times New Roman"/>
                <w:sz w:val="22"/>
                <w:szCs w:val="22"/>
              </w:rPr>
            </w:pPr>
          </w:p>
          <w:p w14:paraId="4D855FF1" w14:textId="77777777" w:rsidR="008B5BF6" w:rsidRPr="00050009" w:rsidRDefault="008B5BF6" w:rsidP="008B5BF6">
            <w:pPr>
              <w:rPr>
                <w:rFonts w:ascii="Times New Roman" w:hAnsi="Times New Roman" w:cs="Times New Roman"/>
                <w:sz w:val="22"/>
                <w:szCs w:val="22"/>
              </w:rPr>
            </w:pPr>
          </w:p>
          <w:p w14:paraId="10BE8CE6" w14:textId="77777777" w:rsidR="008B5BF6" w:rsidRPr="00050009" w:rsidRDefault="008B5BF6" w:rsidP="008B5BF6">
            <w:pPr>
              <w:jc w:val="center"/>
              <w:rPr>
                <w:rFonts w:ascii="Times New Roman" w:hAnsi="Times New Roman" w:cs="Times New Roman"/>
                <w:sz w:val="22"/>
                <w:szCs w:val="22"/>
              </w:rPr>
            </w:pPr>
          </w:p>
          <w:p w14:paraId="7930200E" w14:textId="77777777" w:rsidR="008B5BF6" w:rsidRPr="00050009" w:rsidRDefault="008B5BF6" w:rsidP="008B5BF6">
            <w:pPr>
              <w:jc w:val="center"/>
              <w:rPr>
                <w:rFonts w:ascii="Times New Roman" w:hAnsi="Times New Roman" w:cs="Times New Roman"/>
                <w:sz w:val="22"/>
                <w:szCs w:val="22"/>
              </w:rPr>
            </w:pPr>
          </w:p>
          <w:p w14:paraId="464AA462" w14:textId="0A32D143" w:rsidR="008B5BF6" w:rsidRPr="00050009" w:rsidRDefault="008B5BF6" w:rsidP="008B5BF6">
            <w:pPr>
              <w:jc w:val="center"/>
              <w:rPr>
                <w:rFonts w:ascii="Times New Roman" w:hAnsi="Times New Roman" w:cs="Times New Roman"/>
                <w:sz w:val="22"/>
                <w:szCs w:val="22"/>
              </w:rPr>
            </w:pPr>
          </w:p>
          <w:p w14:paraId="389121A3" w14:textId="77777777" w:rsidR="008B5BF6" w:rsidRPr="00050009" w:rsidRDefault="008B5BF6" w:rsidP="008B5BF6">
            <w:pPr>
              <w:jc w:val="center"/>
              <w:rPr>
                <w:rFonts w:ascii="Times New Roman" w:hAnsi="Times New Roman" w:cs="Times New Roman"/>
                <w:sz w:val="22"/>
                <w:szCs w:val="22"/>
              </w:rPr>
            </w:pPr>
          </w:p>
          <w:p w14:paraId="32C4427B" w14:textId="77777777" w:rsidR="008B5BF6" w:rsidRPr="00050009" w:rsidRDefault="008B5BF6" w:rsidP="008B5BF6">
            <w:pPr>
              <w:jc w:val="center"/>
              <w:rPr>
                <w:rFonts w:ascii="Times New Roman" w:hAnsi="Times New Roman" w:cs="Times New Roman"/>
                <w:sz w:val="22"/>
                <w:szCs w:val="22"/>
              </w:rPr>
            </w:pPr>
          </w:p>
          <w:p w14:paraId="2E37417A" w14:textId="77777777" w:rsidR="008B5BF6" w:rsidRPr="00050009" w:rsidRDefault="008B5BF6" w:rsidP="008B5BF6">
            <w:pPr>
              <w:jc w:val="center"/>
              <w:rPr>
                <w:rFonts w:ascii="Times New Roman" w:hAnsi="Times New Roman" w:cs="Times New Roman"/>
                <w:sz w:val="22"/>
                <w:szCs w:val="22"/>
              </w:rPr>
            </w:pPr>
          </w:p>
          <w:p w14:paraId="18D7A22A" w14:textId="77777777" w:rsidR="008B5BF6" w:rsidRPr="00050009" w:rsidRDefault="008B5BF6" w:rsidP="008B5BF6">
            <w:pPr>
              <w:jc w:val="center"/>
              <w:rPr>
                <w:rFonts w:ascii="Times New Roman" w:hAnsi="Times New Roman" w:cs="Times New Roman"/>
                <w:sz w:val="22"/>
                <w:szCs w:val="22"/>
              </w:rPr>
            </w:pPr>
          </w:p>
          <w:p w14:paraId="2374EB9E" w14:textId="77777777" w:rsidR="008B5BF6" w:rsidRPr="00050009" w:rsidRDefault="008B5BF6" w:rsidP="008B5BF6">
            <w:pPr>
              <w:jc w:val="center"/>
              <w:rPr>
                <w:rFonts w:ascii="Times New Roman" w:hAnsi="Times New Roman" w:cs="Times New Roman"/>
                <w:sz w:val="22"/>
                <w:szCs w:val="22"/>
              </w:rPr>
            </w:pPr>
          </w:p>
          <w:p w14:paraId="577FD561" w14:textId="77777777" w:rsidR="008B5BF6" w:rsidRPr="00050009" w:rsidRDefault="008B5BF6" w:rsidP="008B5BF6">
            <w:pPr>
              <w:jc w:val="center"/>
              <w:rPr>
                <w:rFonts w:ascii="Times New Roman" w:hAnsi="Times New Roman" w:cs="Times New Roman"/>
                <w:sz w:val="22"/>
                <w:szCs w:val="22"/>
              </w:rPr>
            </w:pPr>
          </w:p>
          <w:p w14:paraId="5E29C0EE" w14:textId="77777777" w:rsidR="008B5BF6" w:rsidRPr="00050009" w:rsidRDefault="008B5BF6" w:rsidP="008B5BF6">
            <w:pPr>
              <w:jc w:val="center"/>
              <w:rPr>
                <w:rFonts w:ascii="Times New Roman" w:hAnsi="Times New Roman" w:cs="Times New Roman"/>
                <w:sz w:val="22"/>
                <w:szCs w:val="22"/>
              </w:rPr>
            </w:pPr>
          </w:p>
          <w:p w14:paraId="02DB4A60" w14:textId="695051EC" w:rsidR="008B5BF6" w:rsidRPr="00050009" w:rsidRDefault="008B5BF6" w:rsidP="008B5BF6">
            <w:pPr>
              <w:jc w:val="center"/>
              <w:rPr>
                <w:rFonts w:ascii="Times New Roman" w:hAnsi="Times New Roman" w:cs="Times New Roman"/>
                <w:sz w:val="22"/>
                <w:szCs w:val="22"/>
              </w:rPr>
            </w:pPr>
          </w:p>
        </w:tc>
      </w:tr>
      <w:tr w:rsidR="00050009" w:rsidRPr="00050009" w14:paraId="28A4E426" w14:textId="77777777" w:rsidTr="00050009">
        <w:trPr>
          <w:trHeight w:val="106"/>
        </w:trPr>
        <w:tc>
          <w:tcPr>
            <w:tcW w:w="654" w:type="dxa"/>
          </w:tcPr>
          <w:p w14:paraId="5024877A" w14:textId="77777777" w:rsidR="008B5BF6" w:rsidRPr="00050009" w:rsidRDefault="008B5BF6" w:rsidP="008B5BF6">
            <w:pPr>
              <w:jc w:val="center"/>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3.</w:t>
            </w:r>
          </w:p>
        </w:tc>
        <w:tc>
          <w:tcPr>
            <w:tcW w:w="4489" w:type="dxa"/>
          </w:tcPr>
          <w:p w14:paraId="246E3088" w14:textId="77777777" w:rsidR="008B5BF6" w:rsidRPr="00050009" w:rsidRDefault="008B5BF6" w:rsidP="008B5BF6">
            <w:pPr>
              <w:spacing w:line="276" w:lineRule="auto"/>
              <w:rPr>
                <w:rFonts w:ascii="Times New Roman" w:eastAsia="Times New Roman" w:hAnsi="Times New Roman" w:cs="Times New Roman"/>
                <w:b/>
                <w:sz w:val="22"/>
                <w:szCs w:val="22"/>
              </w:rPr>
            </w:pPr>
            <w:r w:rsidRPr="00050009">
              <w:rPr>
                <w:rFonts w:ascii="Times New Roman" w:eastAsia="Times New Roman" w:hAnsi="Times New Roman" w:cs="Times New Roman"/>
                <w:b/>
                <w:sz w:val="22"/>
                <w:szCs w:val="22"/>
              </w:rPr>
              <w:t>Penutup dan Lampiran</w:t>
            </w:r>
          </w:p>
        </w:tc>
        <w:tc>
          <w:tcPr>
            <w:tcW w:w="2626" w:type="dxa"/>
          </w:tcPr>
          <w:p w14:paraId="3248A9BF" w14:textId="41C6EF9D" w:rsidR="008B5BF6" w:rsidRPr="00050009" w:rsidRDefault="008B5BF6" w:rsidP="008B5BF6">
            <w:pPr>
              <w:jc w:val="center"/>
              <w:rPr>
                <w:rFonts w:ascii="Times New Roman" w:hAnsi="Times New Roman" w:cs="Times New Roman"/>
                <w:sz w:val="22"/>
                <w:szCs w:val="22"/>
              </w:rPr>
            </w:pPr>
          </w:p>
        </w:tc>
      </w:tr>
    </w:tbl>
    <w:p w14:paraId="2B96ED65" w14:textId="77777777" w:rsidR="008B5BF6" w:rsidRPr="00050009" w:rsidRDefault="008B5BF6" w:rsidP="008B5BF6"/>
    <w:p w14:paraId="091793AE" w14:textId="77777777" w:rsidR="00CD6038" w:rsidRPr="00050009" w:rsidRDefault="00CD6038" w:rsidP="00CD6038"/>
    <w:p w14:paraId="68891CC0" w14:textId="77777777" w:rsidR="00CD6038" w:rsidRPr="00050009" w:rsidRDefault="00CD6038" w:rsidP="00CD6038"/>
    <w:p w14:paraId="6F20E7D6" w14:textId="77777777" w:rsidR="00CD6038" w:rsidRPr="00050009" w:rsidRDefault="00CD6038" w:rsidP="00CD6038"/>
    <w:p w14:paraId="5C6AE0C5" w14:textId="77777777" w:rsidR="00CD6038" w:rsidRDefault="00CD6038" w:rsidP="00CD6038"/>
    <w:p w14:paraId="0B3DD24A" w14:textId="77777777" w:rsidR="00CD6038" w:rsidRDefault="00CD6038" w:rsidP="00CD6038"/>
    <w:p w14:paraId="5DB929DD" w14:textId="77777777" w:rsidR="00CD6038" w:rsidRDefault="00CD6038" w:rsidP="00CD6038"/>
    <w:p w14:paraId="2387D9FB" w14:textId="77777777" w:rsidR="00CD6038" w:rsidRDefault="00CD6038" w:rsidP="00CD6038"/>
    <w:p w14:paraId="2DC22BBB" w14:textId="77777777" w:rsidR="00CD6038" w:rsidRDefault="00CD6038" w:rsidP="00CD6038"/>
    <w:p w14:paraId="0D146B98" w14:textId="77777777" w:rsidR="00CD6038" w:rsidRDefault="00CD6038" w:rsidP="00CD6038">
      <w:r>
        <w:rPr>
          <w:noProof/>
        </w:rPr>
        <mc:AlternateContent>
          <mc:Choice Requires="wps">
            <w:drawing>
              <wp:anchor distT="0" distB="0" distL="114300" distR="114300" simplePos="0" relativeHeight="251671552" behindDoc="0" locked="0" layoutInCell="1" allowOverlap="1" wp14:anchorId="489F550D" wp14:editId="238EA82B">
                <wp:simplePos x="0" y="0"/>
                <wp:positionH relativeFrom="column">
                  <wp:posOffset>-2069465</wp:posOffset>
                </wp:positionH>
                <wp:positionV relativeFrom="paragraph">
                  <wp:posOffset>190500</wp:posOffset>
                </wp:positionV>
                <wp:extent cx="2089150" cy="546100"/>
                <wp:effectExtent l="0" t="0" r="0" b="0"/>
                <wp:wrapNone/>
                <wp:docPr id="71" name="Rectangles 71"/>
                <wp:cNvGraphicFramePr/>
                <a:graphic xmlns:a="http://schemas.openxmlformats.org/drawingml/2006/main">
                  <a:graphicData uri="http://schemas.microsoft.com/office/word/2010/wordprocessingShape">
                    <wps:wsp>
                      <wps:cNvSpPr/>
                      <wps:spPr>
                        <a:xfrm>
                          <a:off x="4307775" y="3513300"/>
                          <a:ext cx="2076450" cy="53340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2BF9E2FC" w14:textId="77777777" w:rsidR="00CD6038" w:rsidRDefault="00CD6038" w:rsidP="00CD6038">
                            <w:pPr>
                              <w:spacing w:line="258" w:lineRule="auto"/>
                            </w:pPr>
                            <w:r>
                              <w:rPr>
                                <w:color w:val="000000"/>
                                <w:sz w:val="48"/>
                              </w:rPr>
                              <w:t>King…</w:t>
                            </w:r>
                          </w:p>
                          <w:p w14:paraId="2C859A2A" w14:textId="77777777" w:rsidR="00CD6038" w:rsidRDefault="00CD6038" w:rsidP="00CD6038">
                            <w:pPr>
                              <w:spacing w:line="258" w:lineRule="auto"/>
                            </w:pPr>
                          </w:p>
                        </w:txbxContent>
                      </wps:txbx>
                      <wps:bodyPr spcFirstLastPara="1" wrap="square" lIns="88900" tIns="38100" rIns="88900" bIns="38100" anchor="t" anchorCtr="0">
                        <a:noAutofit/>
                      </wps:bodyPr>
                    </wps:wsp>
                  </a:graphicData>
                </a:graphic>
              </wp:anchor>
            </w:drawing>
          </mc:Choice>
          <mc:Fallback>
            <w:pict>
              <v:rect w14:anchorId="489F550D" id="Rectangles 71" o:spid="_x0000_s1057" style="position:absolute;margin-left:-162.95pt;margin-top:15pt;width:164.5pt;height:4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" strokecolor="white" strokeweight="1pt">
                <v:stroke startarrowwidth="narrow" startarrowlength="short" endarrowwidth="narrow" endarrowlength="short" joinstyle="round"/>
                <v:textbox inset="7pt,3pt,7pt,3pt">
                  <w:txbxContent>
                    <w:p w14:paraId="2BF9E2FC" w14:textId="77777777" w:rsidR="00CD6038" w:rsidRDefault="00CD6038" w:rsidP="00CD6038">
                      <w:pPr>
                        <w:spacing w:line="258" w:lineRule="auto"/>
                      </w:pPr>
                      <w:r>
                        <w:rPr>
                          <w:color w:val="000000"/>
                          <w:sz w:val="48"/>
                        </w:rPr>
                        <w:t>King…</w:t>
                      </w:r>
                    </w:p>
                    <w:p w14:paraId="2C859A2A" w14:textId="77777777" w:rsidR="00CD6038" w:rsidRDefault="00CD6038" w:rsidP="00CD6038">
                      <w:pPr>
                        <w:spacing w:line="258" w:lineRule="auto"/>
                      </w:pPr>
                    </w:p>
                  </w:txbxContent>
                </v:textbox>
              </v:rect>
            </w:pict>
          </mc:Fallback>
        </mc:AlternateContent>
      </w:r>
    </w:p>
    <w:p w14:paraId="637064B5" w14:textId="77777777" w:rsidR="00CD6038" w:rsidRDefault="00CD6038" w:rsidP="00CD6038"/>
    <w:p w14:paraId="69D46053" w14:textId="6E0E9FEA" w:rsidR="00CD6038" w:rsidRDefault="00CD6038" w:rsidP="00CD6038"/>
    <w:p w14:paraId="13803190" w14:textId="77777777" w:rsidR="00CD6038" w:rsidRDefault="00CD6038" w:rsidP="00CD6038"/>
    <w:p w14:paraId="37FA19E2" w14:textId="77777777" w:rsidR="00CD6038" w:rsidRDefault="00CD6038" w:rsidP="00CD6038"/>
    <w:p w14:paraId="10BFD244" w14:textId="77777777" w:rsidR="00CD6038" w:rsidRDefault="00CD6038" w:rsidP="00CD6038"/>
    <w:p w14:paraId="29F2220B" w14:textId="77777777" w:rsidR="00CD6038" w:rsidRDefault="00CD6038" w:rsidP="00CD6038"/>
    <w:p w14:paraId="4910C155" w14:textId="77777777" w:rsidR="00CD6038" w:rsidRDefault="00CD6038" w:rsidP="00CD6038"/>
    <w:p w14:paraId="05EBC226" w14:textId="22F6B872" w:rsidR="00C102BD" w:rsidRDefault="00C102BD"/>
    <w:p w14:paraId="2445C4A4" w14:textId="77777777" w:rsidR="008B5BF6" w:rsidRPr="008B5BF6" w:rsidRDefault="008B5BF6" w:rsidP="008B5BF6"/>
    <w:p w14:paraId="3DC8DE45" w14:textId="77777777" w:rsidR="008B5BF6" w:rsidRPr="008B5BF6" w:rsidRDefault="008B5BF6" w:rsidP="008B5BF6"/>
    <w:p w14:paraId="51E5B025" w14:textId="77777777" w:rsidR="008B5BF6" w:rsidRPr="008B5BF6" w:rsidRDefault="008B5BF6" w:rsidP="008B5BF6"/>
    <w:p w14:paraId="5E6161ED" w14:textId="77777777" w:rsidR="008B5BF6" w:rsidRPr="008B5BF6" w:rsidRDefault="008B5BF6" w:rsidP="008B5BF6"/>
    <w:p w14:paraId="0B5D0FED" w14:textId="77777777" w:rsidR="008B5BF6" w:rsidRPr="008B5BF6" w:rsidRDefault="008B5BF6" w:rsidP="008B5BF6"/>
    <w:p w14:paraId="76D1C59A" w14:textId="77777777" w:rsidR="008B5BF6" w:rsidRPr="008B5BF6" w:rsidRDefault="008B5BF6" w:rsidP="008B5BF6"/>
    <w:p w14:paraId="6E959F9A" w14:textId="3B115500" w:rsidR="008B5BF6" w:rsidRDefault="008B5BF6" w:rsidP="008B5BF6">
      <w:pPr>
        <w:tabs>
          <w:tab w:val="left" w:pos="6987"/>
        </w:tabs>
      </w:pPr>
    </w:p>
    <w:p w14:paraId="6CE50E54" w14:textId="77777777" w:rsidR="00050009" w:rsidRDefault="00050009" w:rsidP="008B5BF6">
      <w:pPr>
        <w:tabs>
          <w:tab w:val="left" w:pos="6987"/>
        </w:tabs>
      </w:pPr>
    </w:p>
    <w:p w14:paraId="4C39685A" w14:textId="77777777" w:rsidR="00050009" w:rsidRDefault="00050009" w:rsidP="008B5BF6">
      <w:pPr>
        <w:tabs>
          <w:tab w:val="left" w:pos="6987"/>
        </w:tabs>
      </w:pPr>
    </w:p>
    <w:p w14:paraId="2D1AF8EC" w14:textId="77777777" w:rsidR="00050009" w:rsidRDefault="00050009" w:rsidP="008B5BF6">
      <w:pPr>
        <w:tabs>
          <w:tab w:val="left" w:pos="6987"/>
        </w:tabs>
      </w:pPr>
    </w:p>
    <w:p w14:paraId="7A332454" w14:textId="77777777" w:rsidR="00050009" w:rsidRDefault="00050009" w:rsidP="008B5BF6">
      <w:pPr>
        <w:tabs>
          <w:tab w:val="left" w:pos="6987"/>
        </w:tabs>
      </w:pPr>
    </w:p>
    <w:p w14:paraId="4DD53937" w14:textId="77777777" w:rsidR="00050009" w:rsidRDefault="00050009" w:rsidP="008B5BF6">
      <w:pPr>
        <w:tabs>
          <w:tab w:val="left" w:pos="6987"/>
        </w:tabs>
      </w:pPr>
    </w:p>
    <w:p w14:paraId="57B33611" w14:textId="77777777" w:rsidR="00050009" w:rsidRDefault="00050009" w:rsidP="0005000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PEMBANGUNAN ATUR CARA (PROJEK)</w:t>
      </w:r>
    </w:p>
    <w:p w14:paraId="65255630" w14:textId="005DF91B" w:rsidR="00050009" w:rsidRDefault="00050009" w:rsidP="00050009">
      <w:pPr>
        <w:tabs>
          <w:tab w:val="left" w:pos="6987"/>
        </w:tabs>
        <w:jc w:val="center"/>
        <w:rPr>
          <w:rFonts w:ascii="Times New Roman" w:eastAsiaTheme="minorEastAsia" w:hAnsi="Times New Roman" w:cs="Times New Roman"/>
          <w:b/>
          <w:sz w:val="24"/>
          <w:szCs w:val="24"/>
        </w:rPr>
      </w:pPr>
      <w:r>
        <w:rPr>
          <w:rFonts w:ascii="Times New Roman" w:eastAsia="Times New Roman" w:hAnsi="Times New Roman" w:cs="Times New Roman"/>
          <w:b/>
          <w:sz w:val="24"/>
          <w:szCs w:val="24"/>
        </w:rPr>
        <w:t>SOALAN MINI PROJEK TINGKATAN TIGA 202</w:t>
      </w:r>
      <w:r>
        <w:rPr>
          <w:rFonts w:ascii="Times New Roman" w:eastAsiaTheme="minorEastAsia" w:hAnsi="Times New Roman" w:cs="Times New Roman" w:hint="eastAsia"/>
          <w:b/>
          <w:sz w:val="24"/>
          <w:szCs w:val="24"/>
        </w:rPr>
        <w:t>4</w:t>
      </w:r>
    </w:p>
    <w:p w14:paraId="5CEB544A" w14:textId="3F6606F7" w:rsidR="00050009" w:rsidRDefault="00A658FF" w:rsidP="00050009">
      <w:pPr>
        <w:tabs>
          <w:tab w:val="left" w:pos="6987"/>
        </w:tabs>
        <w:rPr>
          <w:rFonts w:ascii="Arial" w:eastAsiaTheme="minorEastAsia" w:hAnsi="Arial" w:cs="Arial"/>
          <w:b/>
          <w:sz w:val="24"/>
          <w:szCs w:val="24"/>
        </w:rPr>
      </w:pPr>
      <w:r>
        <w:rPr>
          <w:rFonts w:ascii="Arial" w:eastAsiaTheme="minorEastAsia" w:hAnsi="Arial" w:cs="Arial" w:hint="eastAsia"/>
          <w:b/>
          <w:sz w:val="24"/>
          <w:szCs w:val="24"/>
        </w:rPr>
        <w:t xml:space="preserve">1. </w:t>
      </w:r>
      <w:r w:rsidR="00050009" w:rsidRPr="00050009">
        <w:rPr>
          <w:rFonts w:ascii="Arial" w:eastAsiaTheme="minorEastAsia" w:hAnsi="Arial" w:cs="Arial"/>
          <w:b/>
          <w:sz w:val="24"/>
          <w:szCs w:val="24"/>
        </w:rPr>
        <w:t>Pendahuluan</w:t>
      </w:r>
    </w:p>
    <w:p w14:paraId="5CC92736" w14:textId="3FD338CF" w:rsidR="00392429" w:rsidRDefault="00392429" w:rsidP="00392429">
      <w:pPr>
        <w:tabs>
          <w:tab w:val="left" w:pos="6987"/>
        </w:tabs>
        <w:rPr>
          <w:rFonts w:ascii="Arial" w:eastAsiaTheme="minorEastAsia" w:hAnsi="Arial" w:cs="Arial"/>
          <w:lang w:val="en-MY"/>
        </w:rPr>
      </w:pPr>
      <w:r w:rsidRPr="00392429">
        <w:rPr>
          <w:rFonts w:ascii="Arial" w:eastAsiaTheme="minorEastAsia" w:hAnsi="Arial" w:cs="Arial"/>
          <w:lang w:val="en-MY"/>
        </w:rPr>
        <w:t xml:space="preserve">Saya amat bersyukur dan berterima kasih kerana berjaya menyiapkan tugasan Kerja Khusus Asas Sains Komputer ini dengan jayanya. Tugasan ini memberikan banyak manfaat kepada saya dari segi pengetahuan serta pengalaman dalam dunia pengaturcaraan dan pembangunan perisian. Saya, </w:t>
      </w:r>
      <w:r>
        <w:rPr>
          <w:rFonts w:ascii="Arial" w:eastAsiaTheme="minorEastAsia" w:hAnsi="Arial" w:cs="Arial" w:hint="eastAsia"/>
          <w:lang w:val="en-MY"/>
        </w:rPr>
        <w:t>Chiak Wan En</w:t>
      </w:r>
      <w:r w:rsidRPr="00392429">
        <w:rPr>
          <w:rFonts w:ascii="Arial" w:eastAsiaTheme="minorEastAsia" w:hAnsi="Arial" w:cs="Arial"/>
          <w:lang w:val="en-MY"/>
        </w:rPr>
        <w:t xml:space="preserve">, ingin merakamkan ucapan terima kasih dan penghargaan yang tidak terhingga kepada guru saya, </w:t>
      </w:r>
      <w:r>
        <w:rPr>
          <w:rFonts w:ascii="Arial" w:eastAsiaTheme="minorEastAsia" w:hAnsi="Arial" w:cs="Arial" w:hint="eastAsia"/>
          <w:lang w:val="en-MY"/>
        </w:rPr>
        <w:t>Cikgu Julia</w:t>
      </w:r>
      <w:r w:rsidRPr="00392429">
        <w:rPr>
          <w:rFonts w:ascii="Arial" w:eastAsiaTheme="minorEastAsia" w:hAnsi="Arial" w:cs="Arial"/>
          <w:lang w:val="en-MY"/>
        </w:rPr>
        <w:t xml:space="preserve">, atas segala bimbingan, dorongan, dan tunjuk ajar yang diberikan sepanjang proses penyelesaian tugasan ini. Beliau sentiasa sabar memberi panduan dalam memastikan saya memahami dengan baik setiap langkah yang diperlukan untuk menyelesaikan tugasan ini mengikut kriteria yang ditetapkan. Cikgu </w:t>
      </w:r>
      <w:r>
        <w:rPr>
          <w:rFonts w:ascii="Arial" w:eastAsiaTheme="minorEastAsia" w:hAnsi="Arial" w:cs="Arial" w:hint="eastAsia"/>
          <w:lang w:val="en-MY"/>
        </w:rPr>
        <w:t>Julia</w:t>
      </w:r>
      <w:r w:rsidRPr="00392429">
        <w:rPr>
          <w:rFonts w:ascii="Arial" w:eastAsiaTheme="minorEastAsia" w:hAnsi="Arial" w:cs="Arial"/>
          <w:lang w:val="en-MY"/>
        </w:rPr>
        <w:t xml:space="preserve"> juga banyak membantu dalam menyemak kod dan memberikan teguran yang membolehkan saya memperbaiki hasil kerja.</w:t>
      </w:r>
      <w:r>
        <w:rPr>
          <w:rFonts w:ascii="Arial" w:eastAsiaTheme="minorEastAsia" w:hAnsi="Arial" w:cs="Arial" w:hint="eastAsia"/>
          <w:lang w:val="en-MY"/>
        </w:rPr>
        <w:t xml:space="preserve"> Bukan itu sahaja,s</w:t>
      </w:r>
      <w:r w:rsidRPr="00392429">
        <w:rPr>
          <w:rFonts w:ascii="Arial" w:eastAsiaTheme="minorEastAsia" w:hAnsi="Arial" w:cs="Arial"/>
          <w:lang w:val="en-MY"/>
        </w:rPr>
        <w:t xml:space="preserve">aya juga ingin mengucapkan terima kasih kepada rakan-rakan saya, iaitu </w:t>
      </w:r>
      <w:r>
        <w:rPr>
          <w:rFonts w:ascii="Arial" w:eastAsiaTheme="minorEastAsia" w:hAnsi="Arial" w:cs="Arial" w:hint="eastAsia"/>
          <w:lang w:val="en-MY"/>
        </w:rPr>
        <w:t>Lai Xin Yi</w:t>
      </w:r>
      <w:r w:rsidRPr="00392429">
        <w:rPr>
          <w:rFonts w:ascii="Arial" w:eastAsiaTheme="minorEastAsia" w:hAnsi="Arial" w:cs="Arial"/>
          <w:lang w:val="en-MY"/>
        </w:rPr>
        <w:t xml:space="preserve">, </w:t>
      </w:r>
      <w:r>
        <w:rPr>
          <w:rFonts w:ascii="Arial" w:eastAsiaTheme="minorEastAsia" w:hAnsi="Arial" w:cs="Arial" w:hint="eastAsia"/>
          <w:lang w:val="en-MY"/>
        </w:rPr>
        <w:t>Phoon Min Hooi</w:t>
      </w:r>
      <w:r w:rsidRPr="00392429">
        <w:rPr>
          <w:rFonts w:ascii="Arial" w:eastAsiaTheme="minorEastAsia" w:hAnsi="Arial" w:cs="Arial"/>
          <w:lang w:val="en-MY"/>
        </w:rPr>
        <w:t xml:space="preserve">, dan </w:t>
      </w:r>
      <w:r>
        <w:rPr>
          <w:rFonts w:ascii="Arial" w:eastAsiaTheme="minorEastAsia" w:hAnsi="Arial" w:cs="Arial" w:hint="eastAsia"/>
          <w:lang w:val="en-MY"/>
        </w:rPr>
        <w:t xml:space="preserve">Lau Wei Yue </w:t>
      </w:r>
      <w:r w:rsidRPr="00392429">
        <w:rPr>
          <w:rFonts w:ascii="Arial" w:eastAsiaTheme="minorEastAsia" w:hAnsi="Arial" w:cs="Arial"/>
          <w:lang w:val="en-MY"/>
        </w:rPr>
        <w:t>yang banyak memberikan cadangan serta pendapat yang berguna dalam membangunkan projek ini. Kerjasama mereka amat membantu saya dalam menghasilkan atur cara yang berfungsi dengan baik dan menarik.</w:t>
      </w:r>
      <w:r>
        <w:rPr>
          <w:rFonts w:ascii="Arial" w:eastAsiaTheme="minorEastAsia" w:hAnsi="Arial" w:cs="Arial" w:hint="eastAsia"/>
          <w:lang w:val="en-MY"/>
        </w:rPr>
        <w:t xml:space="preserve"> </w:t>
      </w:r>
      <w:r w:rsidRPr="00392429">
        <w:rPr>
          <w:rFonts w:ascii="Arial" w:eastAsiaTheme="minorEastAsia" w:hAnsi="Arial" w:cs="Arial"/>
          <w:lang w:val="en-MY"/>
        </w:rPr>
        <w:t>Dengan bantuan dan sokongan yang saya terima, saya dapat menyiapkan projek ini dengan penuh keyakinan dan berharap ia akan memberi manfaat dalam penguasaan ilmu Sains Komputer pada masa akan datang.</w:t>
      </w:r>
    </w:p>
    <w:p w14:paraId="4573A396" w14:textId="1CE47906" w:rsidR="00392429" w:rsidRDefault="00392429" w:rsidP="00392429">
      <w:pPr>
        <w:tabs>
          <w:tab w:val="left" w:pos="6987"/>
        </w:tabs>
        <w:rPr>
          <w:rFonts w:ascii="Arial" w:eastAsiaTheme="minorEastAsia" w:hAnsi="Arial" w:cs="Arial"/>
          <w:lang w:val="en-MY"/>
        </w:rPr>
      </w:pPr>
    </w:p>
    <w:p w14:paraId="6170F2C7" w14:textId="60D35B05" w:rsidR="00050009" w:rsidRDefault="00A658FF" w:rsidP="00050009">
      <w:pPr>
        <w:tabs>
          <w:tab w:val="left" w:pos="6987"/>
        </w:tabs>
        <w:rPr>
          <w:rFonts w:ascii="Arial" w:eastAsiaTheme="minorEastAsia" w:hAnsi="Arial" w:cs="Arial"/>
          <w:b/>
          <w:sz w:val="24"/>
          <w:szCs w:val="24"/>
        </w:rPr>
      </w:pPr>
      <w:r>
        <w:rPr>
          <w:rFonts w:ascii="Arial" w:eastAsiaTheme="minorEastAsia" w:hAnsi="Arial" w:cs="Arial" w:hint="eastAsia"/>
          <w:b/>
          <w:sz w:val="24"/>
          <w:szCs w:val="24"/>
        </w:rPr>
        <w:t>2.</w:t>
      </w:r>
      <w:r w:rsidR="00890887">
        <w:rPr>
          <w:rFonts w:ascii="Arial" w:eastAsiaTheme="minorEastAsia" w:hAnsi="Arial" w:cs="Arial" w:hint="eastAsia"/>
          <w:b/>
          <w:sz w:val="24"/>
          <w:szCs w:val="24"/>
        </w:rPr>
        <w:t xml:space="preserve"> Situasi</w:t>
      </w:r>
    </w:p>
    <w:p w14:paraId="2A061313" w14:textId="22A6F894" w:rsidR="00890887" w:rsidRDefault="00890887" w:rsidP="00890887">
      <w:pPr>
        <w:tabs>
          <w:tab w:val="left" w:pos="6987"/>
        </w:tabs>
        <w:rPr>
          <w:rFonts w:ascii="Arial" w:eastAsiaTheme="minorEastAsia" w:hAnsi="Arial" w:cs="Arial"/>
          <w:lang w:val="en-MY"/>
        </w:rPr>
      </w:pPr>
      <w:r w:rsidRPr="00890887">
        <w:rPr>
          <w:rFonts w:ascii="Arial" w:eastAsiaTheme="minorEastAsia" w:hAnsi="Arial" w:cs="Arial"/>
          <w:lang w:val="en-MY"/>
        </w:rPr>
        <w:t>Anda mengendalikan rangkaian restoran yang menawarkan pelbagai jenis hidangan, termasuk piza, pasta, dan ayam goreng. Untuk memastikan perniagaan anda terus berkembang, anda ingin memperkenalkan sistem yang membolehkan pelanggan membuat tempahan atas talian untuk produk-produk tersebut, sama ada untuk penghantaran atau pengambilan di kedai. Pada masa yang sama, anda mahu mengetahui anggaran tempahan yang akan diterima di kedai anda setiap hari, agar dapat merancang inventori dan mengelakkan pembaziran.</w:t>
      </w:r>
      <w:r>
        <w:rPr>
          <w:rFonts w:ascii="Arial" w:eastAsiaTheme="minorEastAsia" w:hAnsi="Arial" w:cs="Arial" w:hint="eastAsia"/>
          <w:lang w:val="en-MY"/>
        </w:rPr>
        <w:t xml:space="preserve"> </w:t>
      </w:r>
      <w:r w:rsidRPr="00890887">
        <w:rPr>
          <w:rFonts w:ascii="Arial" w:eastAsiaTheme="minorEastAsia" w:hAnsi="Arial" w:cs="Arial"/>
          <w:lang w:val="en-MY"/>
        </w:rPr>
        <w:t>Selain itu, anda ingin meluaskan lagi rangkaian perniagaan anda melalui platform dalam talian, serta mempromosikan produk-produk seperti piza istimewa, pasta pilihan, dan ayam goreng yang baru diperkenalkan. Oleh itu, anda bercadang untuk membangunkan sebuah laman web atau aplikasi mudah alih yang membolehkan pelanggan membuat pesanan secara langsung, serta memilih kaedah pembayaran yang lebih fleksibel, sama ada melalui bayaran dalam talian menggunakan kad kredit atau e-wallet, atau bayaran secara tunai semasa pengambilan (COD).</w:t>
      </w:r>
    </w:p>
    <w:p w14:paraId="37BDA0D1" w14:textId="77777777" w:rsidR="00890887" w:rsidRDefault="00890887" w:rsidP="00890887">
      <w:pPr>
        <w:tabs>
          <w:tab w:val="left" w:pos="6987"/>
        </w:tabs>
        <w:rPr>
          <w:rFonts w:ascii="Arial" w:eastAsiaTheme="minorEastAsia" w:hAnsi="Arial" w:cs="Arial"/>
          <w:lang w:val="en-MY"/>
        </w:rPr>
      </w:pPr>
    </w:p>
    <w:p w14:paraId="69E14780"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273ACB1D"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245F4020"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2DE410DD"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23DD17AA"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2F98A76F"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7E745DA7"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321C2D6F"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09259080"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0AEF9603" w14:textId="77777777" w:rsidR="00890887" w:rsidRDefault="00890887" w:rsidP="00890887">
      <w:pPr>
        <w:spacing w:after="0" w:line="240" w:lineRule="auto"/>
        <w:rPr>
          <w:rFonts w:ascii="Times New Roman" w:eastAsiaTheme="minorEastAsia" w:hAnsi="Times New Roman" w:cs="Times New Roman"/>
          <w:b/>
          <w:color w:val="000000"/>
          <w:sz w:val="24"/>
          <w:szCs w:val="24"/>
        </w:rPr>
      </w:pPr>
    </w:p>
    <w:p w14:paraId="1FA2EDF3" w14:textId="31A519A6" w:rsidR="00890887" w:rsidRPr="00890887" w:rsidRDefault="00A658FF" w:rsidP="00890887">
      <w:pPr>
        <w:spacing w:after="0" w:line="240" w:lineRule="auto"/>
        <w:rPr>
          <w:rFonts w:ascii="Times New Roman" w:eastAsiaTheme="minorEastAsia" w:hAnsi="Times New Roman" w:cs="Times New Roman"/>
          <w:color w:val="000000"/>
          <w:sz w:val="24"/>
          <w:szCs w:val="24"/>
        </w:rPr>
      </w:pPr>
      <w:r>
        <w:rPr>
          <w:rFonts w:ascii="Times New Roman" w:eastAsiaTheme="minorEastAsia" w:hAnsi="Times New Roman" w:cs="Times New Roman" w:hint="eastAsia"/>
          <w:b/>
          <w:color w:val="000000"/>
          <w:sz w:val="24"/>
          <w:szCs w:val="24"/>
        </w:rPr>
        <w:lastRenderedPageBreak/>
        <w:t>3</w:t>
      </w:r>
      <w:r w:rsidR="00890887">
        <w:rPr>
          <w:rFonts w:ascii="Times New Roman" w:eastAsiaTheme="minorEastAsia" w:hAnsi="Times New Roman" w:cs="Times New Roman" w:hint="eastAsia"/>
          <w:b/>
          <w:color w:val="000000"/>
          <w:sz w:val="24"/>
          <w:szCs w:val="24"/>
        </w:rPr>
        <w:t>.</w:t>
      </w:r>
      <w:r w:rsidR="00890887">
        <w:rPr>
          <w:rFonts w:ascii="Times New Roman" w:eastAsia="Times New Roman" w:hAnsi="Times New Roman" w:cs="Times New Roman"/>
          <w:b/>
          <w:color w:val="000000"/>
          <w:sz w:val="24"/>
          <w:szCs w:val="24"/>
        </w:rPr>
        <w:t xml:space="preserve"> Integrasi Mata Pelajaran: </w:t>
      </w:r>
      <w:r w:rsidR="00890887">
        <w:rPr>
          <w:rFonts w:ascii="Times New Roman" w:eastAsia="Times New Roman" w:hAnsi="Times New Roman" w:cs="Times New Roman"/>
          <w:color w:val="000000"/>
          <w:sz w:val="24"/>
          <w:szCs w:val="24"/>
        </w:rPr>
        <w:t xml:space="preserve">KSSM Asas Sains Komputer Tingkatan 1-3 </w:t>
      </w:r>
    </w:p>
    <w:p w14:paraId="6EB6721D" w14:textId="77777777" w:rsidR="00890887" w:rsidRDefault="00890887" w:rsidP="00890887">
      <w:pPr>
        <w:spacing w:after="0" w:line="240" w:lineRule="auto"/>
        <w:rPr>
          <w:rFonts w:ascii="Times New Roman" w:eastAsia="Times New Roman" w:hAnsi="Times New Roman" w:cs="Times New Roman"/>
          <w:color w:val="000000"/>
          <w:sz w:val="24"/>
          <w:szCs w:val="24"/>
        </w:rPr>
      </w:pPr>
    </w:p>
    <w:p w14:paraId="6844A30A" w14:textId="7142F777" w:rsidR="00890887" w:rsidRDefault="00A658FF" w:rsidP="00890887">
      <w:pPr>
        <w:spacing w:after="0" w:line="240" w:lineRule="auto"/>
        <w:rPr>
          <w:rFonts w:ascii="Times New Roman" w:eastAsia="Times New Roman" w:hAnsi="Times New Roman" w:cs="Times New Roman"/>
          <w:b/>
          <w:color w:val="000000"/>
          <w:sz w:val="24"/>
          <w:szCs w:val="24"/>
        </w:rPr>
      </w:pPr>
      <w:r>
        <w:rPr>
          <w:rFonts w:ascii="Times New Roman" w:eastAsiaTheme="minorEastAsia" w:hAnsi="Times New Roman" w:cs="Times New Roman" w:hint="eastAsia"/>
          <w:b/>
          <w:color w:val="000000"/>
          <w:sz w:val="24"/>
          <w:szCs w:val="24"/>
        </w:rPr>
        <w:t>4</w:t>
      </w:r>
      <w:r w:rsidR="00890887">
        <w:rPr>
          <w:rFonts w:ascii="Times New Roman" w:eastAsiaTheme="minorEastAsia" w:hAnsi="Times New Roman" w:cs="Times New Roman" w:hint="eastAsia"/>
          <w:b/>
          <w:color w:val="000000"/>
          <w:sz w:val="24"/>
          <w:szCs w:val="24"/>
        </w:rPr>
        <w:t xml:space="preserve">. </w:t>
      </w:r>
      <w:r w:rsidR="00890887">
        <w:rPr>
          <w:rFonts w:ascii="Times New Roman" w:eastAsia="Times New Roman" w:hAnsi="Times New Roman" w:cs="Times New Roman"/>
          <w:b/>
          <w:color w:val="000000"/>
          <w:sz w:val="24"/>
          <w:szCs w:val="24"/>
        </w:rPr>
        <w:t xml:space="preserve">Standard Pembelajaran: </w:t>
      </w:r>
    </w:p>
    <w:p w14:paraId="2C2FB50A" w14:textId="77777777" w:rsidR="00890887" w:rsidRDefault="00890887" w:rsidP="00890887">
      <w:pPr>
        <w:spacing w:after="0" w:line="240" w:lineRule="auto"/>
        <w:rPr>
          <w:rFonts w:ascii="Times New Roman" w:eastAsia="Times New Roman" w:hAnsi="Times New Roman" w:cs="Times New Roman"/>
          <w:b/>
          <w:color w:val="000000"/>
          <w:sz w:val="24"/>
          <w:szCs w:val="24"/>
        </w:rPr>
      </w:pPr>
    </w:p>
    <w:p w14:paraId="3D410485" w14:textId="77777777" w:rsidR="00890887" w:rsidRDefault="00890887" w:rsidP="00890887">
      <w:pP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1.1.1 Menggunakan konsep pemikiran komputasional dalam fasa pembangunan atur cara bagi membangunkan </w:t>
      </w:r>
      <w:r>
        <w:rPr>
          <w:rFonts w:ascii="Times New Roman" w:eastAsia="Times New Roman" w:hAnsi="Times New Roman" w:cs="Times New Roman"/>
          <w:color w:val="000000"/>
          <w:sz w:val="24"/>
          <w:szCs w:val="24"/>
        </w:rPr>
        <w:br/>
        <w:t xml:space="preserve">         atur cara aritmetik.</w:t>
      </w:r>
    </w:p>
    <w:p w14:paraId="02572B87" w14:textId="77777777" w:rsidR="00890887" w:rsidRDefault="00890887" w:rsidP="00890887">
      <w:pPr>
        <w:spacing w:after="18"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Analisis masalah </w:t>
      </w:r>
    </w:p>
    <w:p w14:paraId="652D78E9" w14:textId="77777777" w:rsidR="00890887" w:rsidRDefault="00890887" w:rsidP="00890887">
      <w:pPr>
        <w:spacing w:after="18"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(ii) Reka bentuk atur cara </w:t>
      </w:r>
    </w:p>
    <w:p w14:paraId="1C847C8F" w14:textId="77777777" w:rsidR="00890887" w:rsidRDefault="00890887" w:rsidP="00890887">
      <w:pPr>
        <w:spacing w:after="18"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(iii) Pengekodan </w:t>
      </w:r>
    </w:p>
    <w:p w14:paraId="21AB325F" w14:textId="77777777" w:rsidR="00890887" w:rsidRDefault="00890887" w:rsidP="00890887">
      <w:pPr>
        <w:spacing w:after="18"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(iv) Pengujian dan penyahpepijatan </w:t>
      </w:r>
    </w:p>
    <w:p w14:paraId="3FB837BC" w14:textId="77777777" w:rsidR="00890887" w:rsidRDefault="00890887" w:rsidP="00890887">
      <w:pP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 Dokumentasi </w:t>
      </w:r>
    </w:p>
    <w:p w14:paraId="193EFD3E" w14:textId="77777777" w:rsidR="00890887" w:rsidRDefault="00890887" w:rsidP="00890887">
      <w:pPr>
        <w:spacing w:after="0" w:line="288" w:lineRule="auto"/>
        <w:rPr>
          <w:rFonts w:ascii="Times New Roman" w:eastAsia="Times New Roman" w:hAnsi="Times New Roman" w:cs="Times New Roman"/>
          <w:color w:val="000000"/>
          <w:sz w:val="24"/>
          <w:szCs w:val="24"/>
        </w:rPr>
      </w:pPr>
    </w:p>
    <w:p w14:paraId="2085F41D" w14:textId="77777777" w:rsidR="00890887" w:rsidRDefault="00890887" w:rsidP="00890887">
      <w:pP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1.1.2 Membuat pelaporan penggunaan teknik pemikiran komputasional bagi setiap fasa pembangunan atur cara. </w:t>
      </w:r>
    </w:p>
    <w:p w14:paraId="4DF2C60A" w14:textId="77777777" w:rsidR="00890887" w:rsidRDefault="00890887" w:rsidP="00890887">
      <w:pP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Pelaporan Penggunaan Teknik Pemikiran Komputasional bagi Setiap Fasa Pembangunan Atur Cara </w:t>
      </w:r>
    </w:p>
    <w:p w14:paraId="75A44EBD" w14:textId="77777777" w:rsidR="00890887" w:rsidRPr="003E2513" w:rsidRDefault="00890887" w:rsidP="00890887">
      <w:pPr>
        <w:spacing w:after="0" w:line="288" w:lineRule="auto"/>
        <w:rPr>
          <w:rFonts w:ascii="Times New Roman" w:eastAsia="Times New Roman" w:hAnsi="Times New Roman" w:cs="Times New Roman"/>
          <w:color w:val="000000"/>
          <w:sz w:val="24"/>
          <w:szCs w:val="24"/>
        </w:rPr>
      </w:pPr>
    </w:p>
    <w:p w14:paraId="3B6D9216" w14:textId="2CF92B18" w:rsidR="00890887" w:rsidRDefault="00890887" w:rsidP="00890887">
      <w:pPr>
        <w:spacing w:after="0" w:line="288" w:lineRule="auto"/>
        <w:rPr>
          <w:rFonts w:ascii="Times New Roman" w:eastAsiaTheme="minorEastAsia" w:hAnsi="Times New Roman" w:cs="Times New Roman"/>
          <w:color w:val="000000"/>
          <w:sz w:val="24"/>
          <w:szCs w:val="24"/>
        </w:rPr>
      </w:pPr>
      <w:r>
        <w:rPr>
          <w:rFonts w:ascii="Times New Roman" w:eastAsia="Times New Roman" w:hAnsi="Times New Roman" w:cs="Times New Roman"/>
          <w:color w:val="000000"/>
          <w:sz w:val="24"/>
          <w:szCs w:val="24"/>
        </w:rPr>
        <w:t>1.1.3 Menghasilkan satu projek mini secara individu berdasarkan situasi dalam penyelesaian masalah berdasarkan fasa pembangunan atur cara.</w:t>
      </w:r>
    </w:p>
    <w:p w14:paraId="54E6AB9D" w14:textId="77777777" w:rsidR="00890887" w:rsidRDefault="00890887" w:rsidP="00890887">
      <w:pPr>
        <w:spacing w:after="0" w:line="288" w:lineRule="auto"/>
        <w:rPr>
          <w:rFonts w:ascii="Times New Roman" w:eastAsiaTheme="minorEastAsia" w:hAnsi="Times New Roman" w:cs="Times New Roman"/>
          <w:color w:val="000000"/>
          <w:sz w:val="24"/>
          <w:szCs w:val="24"/>
        </w:rPr>
      </w:pPr>
    </w:p>
    <w:p w14:paraId="611F8115" w14:textId="30004285" w:rsidR="00890887" w:rsidRDefault="00A658FF" w:rsidP="00890887">
      <w:pPr>
        <w:spacing w:after="0" w:line="240" w:lineRule="auto"/>
        <w:rPr>
          <w:rFonts w:ascii="Times New Roman" w:eastAsiaTheme="minorEastAsia" w:hAnsi="Times New Roman" w:cs="Times New Roman"/>
          <w:b/>
          <w:color w:val="000000"/>
          <w:sz w:val="24"/>
          <w:szCs w:val="24"/>
        </w:rPr>
      </w:pPr>
      <w:r>
        <w:rPr>
          <w:rFonts w:ascii="Times New Roman" w:eastAsiaTheme="minorEastAsia" w:hAnsi="Times New Roman" w:cs="Times New Roman" w:hint="eastAsia"/>
          <w:b/>
          <w:color w:val="000000"/>
          <w:sz w:val="24"/>
          <w:szCs w:val="24"/>
        </w:rPr>
        <w:t>5</w:t>
      </w:r>
      <w:r w:rsidR="00890887">
        <w:rPr>
          <w:rFonts w:ascii="Times New Roman" w:eastAsiaTheme="minorEastAsia" w:hAnsi="Times New Roman" w:cs="Times New Roman" w:hint="eastAsia"/>
          <w:b/>
          <w:color w:val="000000"/>
          <w:sz w:val="24"/>
          <w:szCs w:val="24"/>
        </w:rPr>
        <w:t>. Objektif</w:t>
      </w:r>
    </w:p>
    <w:p w14:paraId="764E84C2" w14:textId="77777777" w:rsidR="00A658FF" w:rsidRDefault="00A658FF" w:rsidP="00890887">
      <w:pPr>
        <w:spacing w:after="0" w:line="240" w:lineRule="auto"/>
        <w:rPr>
          <w:rFonts w:ascii="Times New Roman" w:eastAsiaTheme="minorEastAsia" w:hAnsi="Times New Roman" w:cs="Times New Roman"/>
          <w:b/>
          <w:color w:val="000000"/>
          <w:sz w:val="24"/>
          <w:szCs w:val="24"/>
        </w:rPr>
      </w:pPr>
    </w:p>
    <w:p w14:paraId="406BEC15" w14:textId="60B319A5" w:rsidR="00890887" w:rsidRDefault="00890887" w:rsidP="00890887">
      <w:pPr>
        <w:spacing w:after="0" w:line="240" w:lineRule="auto"/>
        <w:rPr>
          <w:rFonts w:ascii="Times New Roman" w:eastAsiaTheme="minorEastAsia" w:hAnsi="Times New Roman" w:cs="Times New Roman"/>
          <w:b/>
          <w:color w:val="000000"/>
          <w:sz w:val="24"/>
          <w:szCs w:val="24"/>
        </w:rPr>
      </w:pPr>
      <w:r>
        <w:rPr>
          <w:rFonts w:ascii="Times New Roman" w:eastAsiaTheme="minorEastAsia" w:hAnsi="Times New Roman" w:cs="Times New Roman" w:hint="eastAsia"/>
          <w:b/>
          <w:color w:val="000000"/>
          <w:sz w:val="24"/>
          <w:szCs w:val="24"/>
        </w:rPr>
        <w:t xml:space="preserve">   </w:t>
      </w:r>
    </w:p>
    <w:p w14:paraId="70030F4A" w14:textId="60A6DB17" w:rsidR="00890887" w:rsidRDefault="00890887" w:rsidP="00890887">
      <w:pPr>
        <w:pStyle w:val="ListParagraph"/>
        <w:numPr>
          <w:ilvl w:val="0"/>
          <w:numId w:val="9"/>
        </w:numPr>
        <w:spacing w:after="0" w:line="240" w:lineRule="auto"/>
        <w:rPr>
          <w:rFonts w:asciiTheme="minorHAnsi" w:eastAsiaTheme="minorEastAsia" w:hAnsiTheme="minorHAnsi" w:cstheme="minorHAnsi"/>
          <w:bCs/>
          <w:color w:val="000000"/>
          <w:sz w:val="24"/>
          <w:szCs w:val="24"/>
        </w:rPr>
      </w:pPr>
      <w:r w:rsidRPr="00890887">
        <w:rPr>
          <w:rFonts w:asciiTheme="minorHAnsi" w:eastAsiaTheme="minorEastAsia" w:hAnsiTheme="minorHAnsi" w:cstheme="minorHAnsi"/>
          <w:bCs/>
          <w:color w:val="000000"/>
          <w:sz w:val="24"/>
          <w:szCs w:val="24"/>
        </w:rPr>
        <w:t>Mempermudah Proses Tempahan Makanan dan Minuman Secara Dalam Talian</w:t>
      </w:r>
      <w:r w:rsidR="00A658FF">
        <w:rPr>
          <w:rFonts w:asciiTheme="minorHAnsi" w:eastAsiaTheme="minorEastAsia" w:hAnsiTheme="minorHAnsi" w:cstheme="minorHAnsi" w:hint="eastAsia"/>
          <w:bCs/>
          <w:color w:val="000000"/>
          <w:sz w:val="24"/>
          <w:szCs w:val="24"/>
        </w:rPr>
        <w:t>.</w:t>
      </w:r>
    </w:p>
    <w:p w14:paraId="4855B39C" w14:textId="77777777" w:rsidR="00A658FF" w:rsidRPr="00890887"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406E7F72" w14:textId="5216D109" w:rsidR="00890887" w:rsidRDefault="00890887" w:rsidP="00890887">
      <w:pPr>
        <w:pStyle w:val="ListParagraph"/>
        <w:numPr>
          <w:ilvl w:val="0"/>
          <w:numId w:val="9"/>
        </w:numPr>
        <w:spacing w:after="0" w:line="240" w:lineRule="auto"/>
        <w:rPr>
          <w:rFonts w:asciiTheme="minorHAnsi" w:eastAsiaTheme="minorEastAsia" w:hAnsiTheme="minorHAnsi" w:cstheme="minorHAnsi"/>
          <w:bCs/>
          <w:color w:val="000000"/>
          <w:sz w:val="24"/>
          <w:szCs w:val="24"/>
        </w:rPr>
      </w:pPr>
      <w:r w:rsidRPr="00890887">
        <w:rPr>
          <w:rFonts w:asciiTheme="minorHAnsi" w:eastAsiaTheme="minorEastAsia" w:hAnsiTheme="minorHAnsi" w:cstheme="minorHAnsi"/>
          <w:bCs/>
          <w:color w:val="000000"/>
          <w:sz w:val="24"/>
          <w:szCs w:val="24"/>
        </w:rPr>
        <w:t>Menawarkan Kaedah Pembayaran Yang Fleksibel dan Selamat</w:t>
      </w:r>
      <w:r w:rsidR="00A658FF">
        <w:rPr>
          <w:rFonts w:asciiTheme="minorHAnsi" w:eastAsiaTheme="minorEastAsia" w:hAnsiTheme="minorHAnsi" w:cstheme="minorHAnsi" w:hint="eastAsia"/>
          <w:bCs/>
          <w:color w:val="000000"/>
          <w:sz w:val="24"/>
          <w:szCs w:val="24"/>
        </w:rPr>
        <w:t>.</w:t>
      </w:r>
    </w:p>
    <w:p w14:paraId="540A648D" w14:textId="77777777" w:rsidR="00A658FF" w:rsidRPr="00A658FF" w:rsidRDefault="00A658FF" w:rsidP="00A658FF">
      <w:pPr>
        <w:pStyle w:val="ListParagraph"/>
        <w:rPr>
          <w:rFonts w:asciiTheme="minorHAnsi" w:eastAsiaTheme="minorEastAsia" w:hAnsiTheme="minorHAnsi" w:cstheme="minorHAnsi"/>
          <w:bCs/>
          <w:color w:val="000000"/>
          <w:sz w:val="24"/>
          <w:szCs w:val="24"/>
        </w:rPr>
      </w:pPr>
    </w:p>
    <w:p w14:paraId="77B774D7" w14:textId="77777777" w:rsidR="00A658FF" w:rsidRPr="00890887"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6A1C121A" w14:textId="505E1BD6" w:rsidR="00890887" w:rsidRDefault="00890887" w:rsidP="00890887">
      <w:pPr>
        <w:pStyle w:val="ListParagraph"/>
        <w:numPr>
          <w:ilvl w:val="0"/>
          <w:numId w:val="9"/>
        </w:numPr>
        <w:spacing w:after="0" w:line="240" w:lineRule="auto"/>
        <w:rPr>
          <w:rFonts w:asciiTheme="minorHAnsi" w:eastAsiaTheme="minorEastAsia" w:hAnsiTheme="minorHAnsi" w:cstheme="minorHAnsi"/>
          <w:bCs/>
          <w:color w:val="000000"/>
          <w:sz w:val="24"/>
          <w:szCs w:val="24"/>
        </w:rPr>
      </w:pPr>
      <w:r w:rsidRPr="00890887">
        <w:rPr>
          <w:rFonts w:asciiTheme="minorHAnsi" w:eastAsiaTheme="minorEastAsia" w:hAnsiTheme="minorHAnsi" w:cstheme="minorHAnsi"/>
          <w:bCs/>
          <w:color w:val="000000"/>
          <w:sz w:val="24"/>
          <w:szCs w:val="24"/>
        </w:rPr>
        <w:t>Meningkatkan Pengurusan Inventori Berdasarkan Anggaran Tempahan</w:t>
      </w:r>
      <w:r w:rsidR="00A658FF">
        <w:rPr>
          <w:rFonts w:asciiTheme="minorHAnsi" w:eastAsiaTheme="minorEastAsia" w:hAnsiTheme="minorHAnsi" w:cstheme="minorHAnsi" w:hint="eastAsia"/>
          <w:bCs/>
          <w:color w:val="000000"/>
          <w:sz w:val="24"/>
          <w:szCs w:val="24"/>
        </w:rPr>
        <w:t>.</w:t>
      </w:r>
    </w:p>
    <w:p w14:paraId="71E2E4CA" w14:textId="77777777" w:rsidR="00A658FF" w:rsidRPr="00890887"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51EF598B" w14:textId="455ECB37" w:rsidR="00890887" w:rsidRDefault="00890887" w:rsidP="00890887">
      <w:pPr>
        <w:pStyle w:val="ListParagraph"/>
        <w:numPr>
          <w:ilvl w:val="0"/>
          <w:numId w:val="9"/>
        </w:numPr>
        <w:spacing w:after="0" w:line="240" w:lineRule="auto"/>
        <w:rPr>
          <w:rFonts w:asciiTheme="minorHAnsi" w:eastAsiaTheme="minorEastAsia" w:hAnsiTheme="minorHAnsi" w:cstheme="minorHAnsi"/>
          <w:bCs/>
          <w:color w:val="000000"/>
          <w:sz w:val="24"/>
          <w:szCs w:val="24"/>
        </w:rPr>
      </w:pPr>
      <w:r w:rsidRPr="00890887">
        <w:rPr>
          <w:rFonts w:asciiTheme="minorHAnsi" w:eastAsiaTheme="minorEastAsia" w:hAnsiTheme="minorHAnsi" w:cstheme="minorHAnsi"/>
          <w:bCs/>
          <w:color w:val="000000"/>
          <w:sz w:val="24"/>
          <w:szCs w:val="24"/>
        </w:rPr>
        <w:t>Promosi dan Pemasaran Produk Melalui Platform Dalam Talian</w:t>
      </w:r>
      <w:r w:rsidR="00A658FF">
        <w:rPr>
          <w:rFonts w:asciiTheme="minorHAnsi" w:eastAsiaTheme="minorEastAsia" w:hAnsiTheme="minorHAnsi" w:cstheme="minorHAnsi" w:hint="eastAsia"/>
          <w:bCs/>
          <w:color w:val="000000"/>
          <w:sz w:val="24"/>
          <w:szCs w:val="24"/>
        </w:rPr>
        <w:t>.</w:t>
      </w:r>
    </w:p>
    <w:p w14:paraId="57F49553" w14:textId="77777777" w:rsidR="00A658FF" w:rsidRPr="00A658FF" w:rsidRDefault="00A658FF" w:rsidP="00A658FF">
      <w:pPr>
        <w:pStyle w:val="ListParagraph"/>
        <w:rPr>
          <w:rFonts w:asciiTheme="minorHAnsi" w:eastAsiaTheme="minorEastAsia" w:hAnsiTheme="minorHAnsi" w:cstheme="minorHAnsi"/>
          <w:bCs/>
          <w:color w:val="000000"/>
          <w:sz w:val="24"/>
          <w:szCs w:val="24"/>
        </w:rPr>
      </w:pPr>
    </w:p>
    <w:p w14:paraId="6E5BEF34" w14:textId="77777777" w:rsidR="00A658FF" w:rsidRPr="00890887"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75CA3E34" w14:textId="79EDCB55" w:rsidR="00890887" w:rsidRDefault="00890887" w:rsidP="00890887">
      <w:pPr>
        <w:pStyle w:val="ListParagraph"/>
        <w:numPr>
          <w:ilvl w:val="0"/>
          <w:numId w:val="9"/>
        </w:numPr>
        <w:spacing w:after="0" w:line="240" w:lineRule="auto"/>
        <w:rPr>
          <w:rFonts w:asciiTheme="minorHAnsi" w:eastAsiaTheme="minorEastAsia" w:hAnsiTheme="minorHAnsi" w:cstheme="minorHAnsi"/>
          <w:bCs/>
          <w:color w:val="000000"/>
          <w:sz w:val="24"/>
          <w:szCs w:val="24"/>
        </w:rPr>
      </w:pPr>
      <w:r w:rsidRPr="00890887">
        <w:rPr>
          <w:rFonts w:asciiTheme="minorHAnsi" w:eastAsiaTheme="minorEastAsia" w:hAnsiTheme="minorHAnsi" w:cstheme="minorHAnsi"/>
          <w:bCs/>
          <w:color w:val="000000"/>
          <w:sz w:val="24"/>
          <w:szCs w:val="24"/>
        </w:rPr>
        <w:t>Meningkatkan Jangkauan Pasaran dan Pengalaman Pengguna.</w:t>
      </w:r>
    </w:p>
    <w:p w14:paraId="302B22BF" w14:textId="77777777" w:rsidR="00A658FF"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24823E61" w14:textId="77777777" w:rsidR="00A658FF"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17114036" w14:textId="77777777" w:rsidR="00A658FF" w:rsidRPr="00890887" w:rsidRDefault="00A658FF" w:rsidP="00A658FF">
      <w:pPr>
        <w:pStyle w:val="ListParagraph"/>
        <w:spacing w:after="0" w:line="240" w:lineRule="auto"/>
        <w:rPr>
          <w:rFonts w:asciiTheme="minorHAnsi" w:eastAsiaTheme="minorEastAsia" w:hAnsiTheme="minorHAnsi" w:cstheme="minorHAnsi"/>
          <w:bCs/>
          <w:color w:val="000000"/>
          <w:sz w:val="24"/>
          <w:szCs w:val="24"/>
        </w:rPr>
      </w:pPr>
    </w:p>
    <w:p w14:paraId="6A1FCD9A" w14:textId="6686C1BD" w:rsidR="00890887" w:rsidRPr="00890887" w:rsidRDefault="00890887" w:rsidP="00890887">
      <w:pPr>
        <w:spacing w:after="0" w:line="288" w:lineRule="auto"/>
        <w:rPr>
          <w:rFonts w:asciiTheme="minorHAnsi" w:eastAsiaTheme="minorEastAsia" w:hAnsiTheme="minorHAnsi" w:cstheme="minorHAnsi"/>
          <w:bCs/>
          <w:color w:val="000000"/>
          <w:sz w:val="24"/>
          <w:szCs w:val="24"/>
        </w:rPr>
      </w:pPr>
    </w:p>
    <w:p w14:paraId="1BF3D985" w14:textId="0442899C" w:rsidR="00A658FF" w:rsidRDefault="00A658FF" w:rsidP="00A658FF">
      <w:pPr>
        <w:spacing w:after="0" w:line="240" w:lineRule="auto"/>
        <w:rPr>
          <w:rFonts w:ascii="Times New Roman" w:eastAsiaTheme="minorEastAsia" w:hAnsi="Times New Roman" w:cs="Times New Roman"/>
          <w:b/>
          <w:color w:val="000000"/>
          <w:sz w:val="24"/>
          <w:szCs w:val="24"/>
        </w:rPr>
      </w:pPr>
      <w:r>
        <w:rPr>
          <w:rFonts w:ascii="Times New Roman" w:eastAsiaTheme="minorEastAsia" w:hAnsi="Times New Roman" w:cs="Times New Roman" w:hint="eastAsia"/>
          <w:b/>
          <w:color w:val="000000"/>
          <w:sz w:val="24"/>
          <w:szCs w:val="24"/>
        </w:rPr>
        <w:t>6. Sasaran</w:t>
      </w:r>
    </w:p>
    <w:p w14:paraId="00601A4B" w14:textId="2CA41C41" w:rsidR="00A658FF" w:rsidRDefault="00A658FF" w:rsidP="00A658FF">
      <w:pPr>
        <w:spacing w:after="0" w:line="240" w:lineRule="auto"/>
        <w:rPr>
          <w:rFonts w:ascii="Times New Roman" w:eastAsiaTheme="minorEastAsia" w:hAnsi="Times New Roman" w:cs="Times New Roman"/>
          <w:b/>
          <w:color w:val="000000"/>
          <w:sz w:val="24"/>
          <w:szCs w:val="24"/>
        </w:rPr>
      </w:pPr>
      <w:r>
        <w:rPr>
          <w:rFonts w:ascii="Times New Roman" w:eastAsiaTheme="minorEastAsia" w:hAnsi="Times New Roman" w:cs="Times New Roman" w:hint="eastAsia"/>
          <w:b/>
          <w:color w:val="000000"/>
          <w:sz w:val="24"/>
          <w:szCs w:val="24"/>
        </w:rPr>
        <w:t xml:space="preserve">     </w:t>
      </w:r>
    </w:p>
    <w:p w14:paraId="63649BDA" w14:textId="04F279FC" w:rsidR="00A658FF" w:rsidRDefault="00A658FF" w:rsidP="00A658FF">
      <w:pPr>
        <w:spacing w:after="0" w:line="240" w:lineRule="auto"/>
        <w:rPr>
          <w:rFonts w:ascii="Times New Roman" w:eastAsiaTheme="minorEastAsia" w:hAnsi="Times New Roman" w:cs="Times New Roman"/>
          <w:bCs/>
          <w:color w:val="000000"/>
          <w:sz w:val="24"/>
          <w:szCs w:val="24"/>
        </w:rPr>
      </w:pPr>
      <w:r>
        <w:rPr>
          <w:rFonts w:ascii="Times New Roman" w:eastAsiaTheme="minorEastAsia" w:hAnsi="Times New Roman" w:cs="Times New Roman" w:hint="eastAsia"/>
          <w:b/>
          <w:color w:val="000000"/>
          <w:sz w:val="24"/>
          <w:szCs w:val="24"/>
        </w:rPr>
        <w:t xml:space="preserve">   </w:t>
      </w:r>
      <w:r>
        <w:rPr>
          <w:rFonts w:ascii="Times New Roman" w:eastAsiaTheme="minorEastAsia" w:hAnsi="Times New Roman" w:cs="Times New Roman" w:hint="eastAsia"/>
          <w:bCs/>
          <w:color w:val="000000"/>
          <w:sz w:val="24"/>
          <w:szCs w:val="24"/>
        </w:rPr>
        <w:t>i. Pelanggan</w:t>
      </w:r>
    </w:p>
    <w:p w14:paraId="240B5327" w14:textId="3D30BB2A" w:rsidR="00A658FF" w:rsidRPr="00A658FF" w:rsidRDefault="00A658FF" w:rsidP="00A658FF">
      <w:pPr>
        <w:spacing w:after="0" w:line="240" w:lineRule="auto"/>
        <w:rPr>
          <w:rFonts w:ascii="Times New Roman" w:eastAsiaTheme="minorEastAsia" w:hAnsi="Times New Roman" w:cs="Times New Roman"/>
          <w:bCs/>
          <w:color w:val="000000"/>
          <w:sz w:val="24"/>
          <w:szCs w:val="24"/>
        </w:rPr>
      </w:pPr>
      <w:r>
        <w:rPr>
          <w:rFonts w:ascii="Times New Roman" w:eastAsiaTheme="minorEastAsia" w:hAnsi="Times New Roman" w:cs="Times New Roman" w:hint="eastAsia"/>
          <w:bCs/>
          <w:color w:val="000000"/>
          <w:sz w:val="24"/>
          <w:szCs w:val="24"/>
        </w:rPr>
        <w:t xml:space="preserve">   ii. Pengusaha kedai</w:t>
      </w:r>
    </w:p>
    <w:p w14:paraId="2ABA39F7" w14:textId="77777777" w:rsidR="00890887" w:rsidRDefault="00890887" w:rsidP="00890887">
      <w:pPr>
        <w:tabs>
          <w:tab w:val="left" w:pos="6987"/>
        </w:tabs>
        <w:rPr>
          <w:rFonts w:ascii="Arial" w:eastAsiaTheme="minorEastAsia" w:hAnsi="Arial" w:cs="Arial"/>
        </w:rPr>
      </w:pPr>
    </w:p>
    <w:p w14:paraId="1EE90057" w14:textId="555AC3A0" w:rsidR="00A658FF" w:rsidRDefault="00A658FF" w:rsidP="00A658FF">
      <w:pPr>
        <w:spacing w:after="311" w:line="240" w:lineRule="auto"/>
        <w:rPr>
          <w:rFonts w:ascii="Times New Roman" w:eastAsia="Times New Roman" w:hAnsi="Times New Roman" w:cs="Times New Roman"/>
          <w:b/>
          <w:color w:val="000000"/>
          <w:sz w:val="24"/>
          <w:szCs w:val="24"/>
        </w:rPr>
      </w:pPr>
      <w:r>
        <w:rPr>
          <w:rFonts w:ascii="Times New Roman" w:eastAsiaTheme="minorEastAsia" w:hAnsi="Times New Roman" w:cs="Times New Roman" w:hint="eastAsia"/>
          <w:b/>
          <w:color w:val="000000"/>
          <w:sz w:val="24"/>
          <w:szCs w:val="24"/>
        </w:rPr>
        <w:lastRenderedPageBreak/>
        <w:t xml:space="preserve">7. </w:t>
      </w:r>
      <w:r>
        <w:rPr>
          <w:rFonts w:ascii="Times New Roman" w:eastAsia="Times New Roman" w:hAnsi="Times New Roman" w:cs="Times New Roman"/>
          <w:b/>
          <w:color w:val="000000"/>
          <w:sz w:val="24"/>
          <w:szCs w:val="24"/>
        </w:rPr>
        <w:t xml:space="preserve"> Penjelasan ringkas projek: </w:t>
      </w:r>
    </w:p>
    <w:p w14:paraId="6BBECDA3" w14:textId="77777777" w:rsidR="00A658FF" w:rsidRDefault="00A658FF" w:rsidP="00A658FF">
      <w:pPr>
        <w:numPr>
          <w:ilvl w:val="0"/>
          <w:numId w:val="10"/>
        </w:numPr>
        <w:spacing w:after="31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Atur cara akan menggunakan aplikasi perisian HTML, CSS dan JAVASCRIPT.</w:t>
      </w:r>
    </w:p>
    <w:p w14:paraId="11E3E3B9" w14:textId="77777777" w:rsidR="00A658FF" w:rsidRDefault="00A658FF" w:rsidP="00A658FF">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yang digunakan: jenis makanan, bilangan makanan, harga makanan</w:t>
      </w:r>
    </w:p>
    <w:p w14:paraId="6EA3ED45" w14:textId="77777777" w:rsidR="00A658FF" w:rsidRDefault="00A658FF" w:rsidP="00A658FF">
      <w:pPr>
        <w:spacing w:after="0" w:line="240" w:lineRule="auto"/>
        <w:ind w:firstLine="720"/>
        <w:rPr>
          <w:rFonts w:ascii="Times New Roman" w:eastAsia="Times New Roman" w:hAnsi="Times New Roman" w:cs="Times New Roman"/>
          <w:color w:val="000000"/>
          <w:sz w:val="24"/>
          <w:szCs w:val="24"/>
        </w:rPr>
      </w:pPr>
    </w:p>
    <w:p w14:paraId="21D271B2" w14:textId="77777777" w:rsidR="00A658FF" w:rsidRDefault="00A658FF" w:rsidP="00A658FF">
      <w:pPr>
        <w:numPr>
          <w:ilvl w:val="0"/>
          <w:numId w:val="10"/>
        </w:numPr>
        <w:spacing w:after="30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terlibat: pengiraan harga makanan</w:t>
      </w:r>
    </w:p>
    <w:p w14:paraId="2160766F" w14:textId="77777777" w:rsidR="00A658FF" w:rsidRDefault="00A658FF" w:rsidP="00A658FF">
      <w:pPr>
        <w:numPr>
          <w:ilvl w:val="0"/>
          <w:numId w:val="10"/>
        </w:numPr>
        <w:spacing w:after="30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jumlah bayaran tempahan makanan</w:t>
      </w:r>
    </w:p>
    <w:p w14:paraId="3C528195" w14:textId="30677680" w:rsidR="00890887" w:rsidRDefault="00890887" w:rsidP="00890887">
      <w:pPr>
        <w:tabs>
          <w:tab w:val="left" w:pos="6987"/>
        </w:tabs>
        <w:rPr>
          <w:rFonts w:ascii="Arial" w:eastAsiaTheme="minorEastAsia" w:hAnsi="Arial" w:cs="Arial"/>
        </w:rPr>
      </w:pPr>
    </w:p>
    <w:p w14:paraId="28F969DC" w14:textId="28EB8362" w:rsidR="00A658FF" w:rsidRDefault="00A658FF" w:rsidP="00A658FF">
      <w:pPr>
        <w:spacing w:after="0" w:line="240" w:lineRule="auto"/>
        <w:rPr>
          <w:rFonts w:ascii="Times New Roman" w:eastAsia="Times New Roman" w:hAnsi="Times New Roman" w:cs="Times New Roman"/>
          <w:b/>
          <w:color w:val="000000"/>
          <w:sz w:val="24"/>
          <w:szCs w:val="24"/>
        </w:rPr>
      </w:pPr>
      <w:r>
        <w:rPr>
          <w:rFonts w:ascii="Times New Roman" w:eastAsiaTheme="minorEastAsia" w:hAnsi="Times New Roman" w:cs="Times New Roman" w:hint="eastAsia"/>
          <w:b/>
          <w:color w:val="000000"/>
          <w:sz w:val="24"/>
          <w:szCs w:val="24"/>
        </w:rPr>
        <w:t xml:space="preserve">   8. </w:t>
      </w:r>
      <w:r>
        <w:rPr>
          <w:rFonts w:ascii="Times New Roman" w:eastAsia="Times New Roman" w:hAnsi="Times New Roman" w:cs="Times New Roman"/>
          <w:b/>
          <w:color w:val="000000"/>
          <w:sz w:val="24"/>
          <w:szCs w:val="24"/>
        </w:rPr>
        <w:t xml:space="preserve">Sumber </w:t>
      </w:r>
    </w:p>
    <w:p w14:paraId="035EE4EF" w14:textId="77777777" w:rsidR="00A658FF" w:rsidRDefault="00A658FF" w:rsidP="00A658FF">
      <w:pPr>
        <w:spacing w:after="0" w:line="240" w:lineRule="auto"/>
        <w:rPr>
          <w:rFonts w:ascii="Times New Roman" w:eastAsia="Times New Roman" w:hAnsi="Times New Roman" w:cs="Times New Roman"/>
          <w:b/>
          <w:color w:val="000000"/>
          <w:sz w:val="24"/>
          <w:szCs w:val="24"/>
        </w:rPr>
      </w:pPr>
    </w:p>
    <w:p w14:paraId="6A81474A" w14:textId="77777777" w:rsidR="00A658FF" w:rsidRDefault="00A658FF" w:rsidP="00A658FF">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Buku Rujukan: </w:t>
      </w:r>
    </w:p>
    <w:p w14:paraId="7C98D100" w14:textId="77777777" w:rsidR="00A658FF" w:rsidRDefault="00A658FF" w:rsidP="00A658FF">
      <w:pPr>
        <w:spacing w:after="0" w:line="240" w:lineRule="auto"/>
        <w:rPr>
          <w:rFonts w:ascii="Arial" w:eastAsia="Arial" w:hAnsi="Arial" w:cs="Arial"/>
          <w:color w:val="000000"/>
          <w:sz w:val="24"/>
          <w:szCs w:val="24"/>
        </w:rPr>
      </w:pPr>
    </w:p>
    <w:p w14:paraId="0D96D527" w14:textId="77777777" w:rsidR="00A658FF" w:rsidRDefault="00A658FF" w:rsidP="00A658FF">
      <w:pP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Siti Marsyitah Zakaria, 2023, PBD Plus Modul Pentaksiran Bilik Darjah Asas Sains Komputer Tingkatan 3, Penerbitan Pelangi Sdn. Bhd. </w:t>
      </w:r>
    </w:p>
    <w:p w14:paraId="6E7BFF39" w14:textId="77777777" w:rsidR="00A658FF" w:rsidRPr="00553361" w:rsidRDefault="00A658FF" w:rsidP="00A658FF">
      <w:pPr>
        <w:spacing w:after="0" w:line="276" w:lineRule="auto"/>
        <w:ind w:left="720"/>
        <w:rPr>
          <w:rFonts w:ascii="Times New Roman" w:eastAsia="Times New Roman" w:hAnsi="Times New Roman" w:cs="Times New Roman"/>
          <w:color w:val="000000"/>
          <w:sz w:val="24"/>
          <w:szCs w:val="24"/>
        </w:rPr>
      </w:pPr>
    </w:p>
    <w:p w14:paraId="25FB278B" w14:textId="77777777" w:rsidR="00A658FF" w:rsidRDefault="00A658FF" w:rsidP="00A658FF">
      <w:pPr>
        <w:numPr>
          <w:ilvl w:val="0"/>
          <w:numId w:val="12"/>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Internet: </w:t>
      </w:r>
    </w:p>
    <w:p w14:paraId="496C34DA" w14:textId="6E1BFDE5" w:rsidR="00A658FF" w:rsidRPr="00A658FF" w:rsidRDefault="00A658FF" w:rsidP="00A658FF">
      <w:pPr>
        <w:spacing w:after="0"/>
        <w:rPr>
          <w:rFonts w:eastAsiaTheme="minorEastAsia"/>
          <w:color w:val="000000"/>
        </w:rPr>
      </w:pPr>
    </w:p>
    <w:p w14:paraId="0EAEA6F7" w14:textId="09E03DD5" w:rsidR="00A658FF" w:rsidRDefault="00A658FF" w:rsidP="00A658FF">
      <w:pPr>
        <w:spacing w:after="0"/>
        <w:rPr>
          <w:color w:val="000000"/>
        </w:rPr>
      </w:pPr>
      <w:r>
        <w:rPr>
          <w:rFonts w:hint="eastAsia"/>
          <w:color w:val="000000"/>
        </w:rPr>
        <w:t xml:space="preserve">              </w:t>
      </w:r>
      <w:hyperlink r:id="rId9" w:history="1">
        <w:r w:rsidRPr="00DA317D">
          <w:rPr>
            <w:rStyle w:val="Hyperlink"/>
            <w:rFonts w:ascii="Times New Roman" w:eastAsia="Times New Roman" w:hAnsi="Times New Roman" w:cs="Times New Roman"/>
            <w:sz w:val="24"/>
            <w:szCs w:val="24"/>
          </w:rPr>
          <w:t>https://www.youtube.com/</w:t>
        </w:r>
      </w:hyperlink>
    </w:p>
    <w:p w14:paraId="5D480967" w14:textId="77777777" w:rsidR="00A658FF" w:rsidRDefault="00A658FF" w:rsidP="00A658FF">
      <w:pPr>
        <w:spacing w:after="0"/>
        <w:ind w:left="720"/>
        <w:rPr>
          <w:color w:val="000000"/>
        </w:rPr>
      </w:pPr>
    </w:p>
    <w:p w14:paraId="2F9D8CAF" w14:textId="77777777" w:rsidR="00A658FF" w:rsidRDefault="00A658FF" w:rsidP="00A658FF">
      <w:pPr>
        <w:spacing w:after="0"/>
        <w:ind w:left="720"/>
        <w:rPr>
          <w:color w:val="000000"/>
        </w:rPr>
      </w:pPr>
      <w:hyperlink r:id="rId10" w:history="1">
        <w:r w:rsidRPr="002C7BC6">
          <w:rPr>
            <w:rStyle w:val="Hyperlink"/>
            <w:rFonts w:ascii="Times New Roman" w:eastAsia="Times New Roman" w:hAnsi="Times New Roman" w:cs="Times New Roman"/>
            <w:sz w:val="24"/>
            <w:szCs w:val="24"/>
          </w:rPr>
          <w:t>https://github.com/</w:t>
        </w:r>
      </w:hyperlink>
    </w:p>
    <w:p w14:paraId="06FCBD5E" w14:textId="77777777" w:rsidR="00A658FF" w:rsidRPr="00A658FF" w:rsidRDefault="00A658FF" w:rsidP="00890887">
      <w:pPr>
        <w:tabs>
          <w:tab w:val="left" w:pos="6987"/>
        </w:tabs>
        <w:rPr>
          <w:rFonts w:ascii="Arial" w:eastAsiaTheme="minorEastAsia" w:hAnsi="Arial" w:cs="Arial"/>
        </w:rPr>
      </w:pPr>
    </w:p>
    <w:p w14:paraId="74958653" w14:textId="77777777" w:rsidR="00890887" w:rsidRPr="00890887" w:rsidRDefault="00890887" w:rsidP="00890887">
      <w:pPr>
        <w:tabs>
          <w:tab w:val="left" w:pos="6987"/>
        </w:tabs>
        <w:rPr>
          <w:rFonts w:ascii="Arial" w:eastAsiaTheme="minorEastAsia" w:hAnsi="Arial" w:cs="Arial"/>
        </w:rPr>
      </w:pPr>
    </w:p>
    <w:p w14:paraId="3E1ED955" w14:textId="77777777" w:rsidR="00890887" w:rsidRDefault="00890887" w:rsidP="00050009">
      <w:pPr>
        <w:tabs>
          <w:tab w:val="left" w:pos="6987"/>
        </w:tabs>
        <w:rPr>
          <w:rFonts w:ascii="Arial" w:eastAsiaTheme="minorEastAsia" w:hAnsi="Arial" w:cs="Arial"/>
        </w:rPr>
      </w:pPr>
    </w:p>
    <w:p w14:paraId="118135B7" w14:textId="77777777" w:rsidR="00A658FF" w:rsidRDefault="00A658FF" w:rsidP="00050009">
      <w:pPr>
        <w:tabs>
          <w:tab w:val="left" w:pos="6987"/>
        </w:tabs>
        <w:rPr>
          <w:rFonts w:ascii="Arial" w:eastAsiaTheme="minorEastAsia" w:hAnsi="Arial" w:cs="Arial"/>
        </w:rPr>
      </w:pPr>
    </w:p>
    <w:p w14:paraId="19490752" w14:textId="77777777" w:rsidR="00A658FF" w:rsidRDefault="00A658FF" w:rsidP="00050009">
      <w:pPr>
        <w:tabs>
          <w:tab w:val="left" w:pos="6987"/>
        </w:tabs>
        <w:rPr>
          <w:rFonts w:ascii="Arial" w:eastAsiaTheme="minorEastAsia" w:hAnsi="Arial" w:cs="Arial"/>
        </w:rPr>
      </w:pPr>
    </w:p>
    <w:p w14:paraId="27C5A898" w14:textId="77777777" w:rsidR="00A658FF" w:rsidRDefault="00A658FF" w:rsidP="00050009">
      <w:pPr>
        <w:tabs>
          <w:tab w:val="left" w:pos="6987"/>
        </w:tabs>
        <w:rPr>
          <w:rFonts w:ascii="Arial" w:eastAsiaTheme="minorEastAsia" w:hAnsi="Arial" w:cs="Arial"/>
        </w:rPr>
      </w:pPr>
    </w:p>
    <w:p w14:paraId="3E8018CF" w14:textId="77777777" w:rsidR="00A658FF" w:rsidRDefault="00A658FF" w:rsidP="00050009">
      <w:pPr>
        <w:tabs>
          <w:tab w:val="left" w:pos="6987"/>
        </w:tabs>
        <w:rPr>
          <w:rFonts w:ascii="Arial" w:eastAsiaTheme="minorEastAsia" w:hAnsi="Arial" w:cs="Arial"/>
        </w:rPr>
      </w:pPr>
    </w:p>
    <w:p w14:paraId="09718BA9" w14:textId="77777777" w:rsidR="00A658FF" w:rsidRDefault="00A658FF" w:rsidP="00050009">
      <w:pPr>
        <w:tabs>
          <w:tab w:val="left" w:pos="6987"/>
        </w:tabs>
        <w:rPr>
          <w:rFonts w:ascii="Arial" w:eastAsiaTheme="minorEastAsia" w:hAnsi="Arial" w:cs="Arial"/>
        </w:rPr>
      </w:pPr>
    </w:p>
    <w:p w14:paraId="123F8FD0" w14:textId="77777777" w:rsidR="00A658FF" w:rsidRDefault="00A658FF" w:rsidP="00050009">
      <w:pPr>
        <w:tabs>
          <w:tab w:val="left" w:pos="6987"/>
        </w:tabs>
        <w:rPr>
          <w:rFonts w:ascii="Arial" w:eastAsiaTheme="minorEastAsia" w:hAnsi="Arial" w:cs="Arial"/>
        </w:rPr>
      </w:pPr>
    </w:p>
    <w:p w14:paraId="6F926FCB" w14:textId="77777777" w:rsidR="00A658FF" w:rsidRDefault="00A658FF" w:rsidP="00050009">
      <w:pPr>
        <w:tabs>
          <w:tab w:val="left" w:pos="6987"/>
        </w:tabs>
        <w:rPr>
          <w:rFonts w:ascii="Arial" w:eastAsiaTheme="minorEastAsia" w:hAnsi="Arial" w:cs="Arial"/>
        </w:rPr>
      </w:pPr>
    </w:p>
    <w:p w14:paraId="6F7B07FD" w14:textId="77777777" w:rsidR="00A658FF" w:rsidRDefault="00A658FF" w:rsidP="00050009">
      <w:pPr>
        <w:tabs>
          <w:tab w:val="left" w:pos="6987"/>
        </w:tabs>
        <w:rPr>
          <w:rFonts w:ascii="Arial" w:eastAsiaTheme="minorEastAsia" w:hAnsi="Arial" w:cs="Arial"/>
        </w:rPr>
      </w:pPr>
    </w:p>
    <w:p w14:paraId="1F0FD6DF" w14:textId="77777777" w:rsidR="00A658FF" w:rsidRDefault="00A658FF" w:rsidP="00050009">
      <w:pPr>
        <w:tabs>
          <w:tab w:val="left" w:pos="6987"/>
        </w:tabs>
        <w:rPr>
          <w:rFonts w:ascii="Arial" w:eastAsiaTheme="minorEastAsia" w:hAnsi="Arial" w:cs="Arial"/>
        </w:rPr>
      </w:pPr>
    </w:p>
    <w:p w14:paraId="11401EE8" w14:textId="77777777" w:rsidR="00A658FF" w:rsidRDefault="00A658FF" w:rsidP="00050009">
      <w:pPr>
        <w:tabs>
          <w:tab w:val="left" w:pos="6987"/>
        </w:tabs>
        <w:rPr>
          <w:rFonts w:ascii="Arial" w:eastAsiaTheme="minorEastAsia" w:hAnsi="Arial" w:cs="Arial"/>
        </w:rPr>
      </w:pPr>
    </w:p>
    <w:p w14:paraId="498A18EB" w14:textId="77777777" w:rsidR="00A658FF" w:rsidRDefault="00A658FF" w:rsidP="00050009">
      <w:pPr>
        <w:tabs>
          <w:tab w:val="left" w:pos="6987"/>
        </w:tabs>
        <w:rPr>
          <w:rFonts w:ascii="Arial" w:eastAsiaTheme="minorEastAsia" w:hAnsi="Arial" w:cs="Arial"/>
        </w:rPr>
      </w:pPr>
    </w:p>
    <w:p w14:paraId="35DA1DF0" w14:textId="77777777" w:rsidR="00A658FF" w:rsidRDefault="00A658FF" w:rsidP="00050009">
      <w:pPr>
        <w:tabs>
          <w:tab w:val="left" w:pos="6987"/>
        </w:tabs>
        <w:rPr>
          <w:rFonts w:ascii="Arial" w:eastAsiaTheme="minorEastAsia" w:hAnsi="Arial" w:cs="Arial"/>
        </w:rPr>
      </w:pPr>
    </w:p>
    <w:p w14:paraId="537BBBD4" w14:textId="6488D107" w:rsidR="00A658FF" w:rsidRDefault="00770D09" w:rsidP="00A658FF">
      <w:pPr>
        <w:spacing w:after="0" w:line="240" w:lineRule="auto"/>
        <w:rPr>
          <w:rFonts w:ascii="Times New Roman" w:eastAsia="Times New Roman" w:hAnsi="Times New Roman" w:cs="Times New Roman"/>
          <w:b/>
          <w:color w:val="000000"/>
          <w:sz w:val="24"/>
          <w:szCs w:val="24"/>
        </w:rPr>
      </w:pPr>
      <w:r>
        <w:rPr>
          <w:rFonts w:ascii="Times New Roman" w:eastAsiaTheme="minorEastAsia" w:hAnsi="Times New Roman" w:cs="Times New Roman" w:hint="eastAsia"/>
          <w:b/>
          <w:color w:val="000000"/>
          <w:sz w:val="24"/>
          <w:szCs w:val="24"/>
        </w:rPr>
        <w:lastRenderedPageBreak/>
        <w:t>9</w:t>
      </w:r>
      <w:r w:rsidR="00A658FF">
        <w:rPr>
          <w:rFonts w:ascii="Times New Roman" w:eastAsia="Times New Roman" w:hAnsi="Times New Roman" w:cs="Times New Roman"/>
          <w:b/>
          <w:color w:val="000000"/>
          <w:sz w:val="24"/>
          <w:szCs w:val="24"/>
        </w:rPr>
        <w:t>. CARTA GANTT</w:t>
      </w:r>
    </w:p>
    <w:p w14:paraId="4CE19D24" w14:textId="77777777" w:rsidR="00A658FF" w:rsidRDefault="00A658FF" w:rsidP="00A658FF">
      <w:pPr>
        <w:spacing w:after="0" w:line="240" w:lineRule="auto"/>
        <w:rPr>
          <w:rFonts w:ascii="Times New Roman" w:eastAsia="Times New Roman" w:hAnsi="Times New Roman" w:cs="Times New Roman"/>
          <w:b/>
          <w:color w:val="000000"/>
          <w:sz w:val="24"/>
          <w:szCs w:val="24"/>
        </w:rPr>
      </w:pPr>
    </w:p>
    <w:p w14:paraId="065641DA" w14:textId="77777777" w:rsidR="00A658FF" w:rsidRDefault="00A658FF" w:rsidP="00A658F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CARTA GANTT PERLAKSANAAN PROJEK MINI ASK</w:t>
      </w:r>
    </w:p>
    <w:p w14:paraId="3628FE85" w14:textId="77777777" w:rsidR="00A658FF" w:rsidRDefault="00A658FF" w:rsidP="00A658FF">
      <w:pPr>
        <w:spacing w:after="0" w:line="240" w:lineRule="auto"/>
        <w:rPr>
          <w:rFonts w:ascii="Times New Roman" w:eastAsia="Times New Roman" w:hAnsi="Times New Roman" w:cs="Times New Roman"/>
          <w:b/>
          <w:color w:val="000000"/>
          <w:sz w:val="24"/>
          <w:szCs w:val="24"/>
        </w:rPr>
      </w:pPr>
    </w:p>
    <w:p w14:paraId="5DB9023E" w14:textId="6466AD64" w:rsidR="00A658FF" w:rsidRPr="00A658FF" w:rsidRDefault="00A658FF" w:rsidP="00A658FF">
      <w:pPr>
        <w:spacing w:after="0" w:line="240" w:lineRule="auto"/>
        <w:rPr>
          <w:rFonts w:ascii="Times New Roman" w:eastAsiaTheme="minorEastAsia" w:hAnsi="Times New Roman" w:cs="Times New Roman"/>
          <w:color w:val="000000"/>
          <w:sz w:val="24"/>
          <w:szCs w:val="24"/>
        </w:rPr>
      </w:pPr>
      <w:r>
        <w:rPr>
          <w:rFonts w:ascii="Times New Roman" w:eastAsia="Times New Roman" w:hAnsi="Times New Roman" w:cs="Times New Roman"/>
          <w:b/>
          <w:color w:val="000000"/>
          <w:sz w:val="24"/>
          <w:szCs w:val="24"/>
        </w:rPr>
        <w:t xml:space="preserve">TAJUK: </w:t>
      </w:r>
      <w:r>
        <w:rPr>
          <w:rFonts w:ascii="Times New Roman" w:eastAsia="Times New Roman" w:hAnsi="Times New Roman" w:cs="Times New Roman"/>
          <w:bCs/>
          <w:color w:val="000000"/>
          <w:sz w:val="24"/>
          <w:szCs w:val="24"/>
        </w:rPr>
        <w:t xml:space="preserve">Membina satu atur cara untuk </w:t>
      </w:r>
      <w:r>
        <w:rPr>
          <w:rFonts w:ascii="Times New Roman" w:eastAsiaTheme="minorEastAsia" w:hAnsi="Times New Roman" w:cs="Times New Roman" w:hint="eastAsia"/>
          <w:bCs/>
          <w:color w:val="000000"/>
          <w:sz w:val="24"/>
          <w:szCs w:val="24"/>
        </w:rPr>
        <w:t>menjual makanan.</w:t>
      </w:r>
    </w:p>
    <w:p w14:paraId="1D97DAC5" w14:textId="77777777" w:rsidR="00A658FF" w:rsidRDefault="00A658FF" w:rsidP="00A658FF">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bl>
      <w:tblPr>
        <w:tblStyle w:val="Style26"/>
        <w:tblW w:w="9214"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668"/>
        <w:gridCol w:w="2557"/>
        <w:gridCol w:w="543"/>
        <w:gridCol w:w="539"/>
        <w:gridCol w:w="541"/>
        <w:gridCol w:w="544"/>
        <w:gridCol w:w="539"/>
        <w:gridCol w:w="539"/>
        <w:gridCol w:w="544"/>
        <w:gridCol w:w="546"/>
        <w:gridCol w:w="539"/>
        <w:gridCol w:w="539"/>
        <w:gridCol w:w="576"/>
      </w:tblGrid>
      <w:tr w:rsidR="003A37D8" w14:paraId="2593B1CD" w14:textId="77777777" w:rsidTr="003A37D8">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668" w:type="dxa"/>
            <w:vMerge w:val="restart"/>
            <w:vAlign w:val="center"/>
          </w:tcPr>
          <w:p w14:paraId="65B06DAA"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BIL</w:t>
            </w:r>
          </w:p>
        </w:tc>
        <w:tc>
          <w:tcPr>
            <w:tcW w:w="2557" w:type="dxa"/>
            <w:vMerge w:val="restart"/>
            <w:vAlign w:val="center"/>
          </w:tcPr>
          <w:p w14:paraId="3C6BF224" w14:textId="77777777" w:rsidR="003A37D8" w:rsidRDefault="003A37D8" w:rsidP="00DE3C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b w:val="0"/>
              </w:rPr>
              <w:t>AKTIVITI / MINGGU</w:t>
            </w:r>
          </w:p>
        </w:tc>
        <w:tc>
          <w:tcPr>
            <w:tcW w:w="1623" w:type="dxa"/>
            <w:gridSpan w:val="3"/>
          </w:tcPr>
          <w:p w14:paraId="57BFE1E9" w14:textId="7F2E2037" w:rsidR="003A37D8" w:rsidRPr="008C2BB8" w:rsidRDefault="003A37D8" w:rsidP="00DE3C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rPr>
            </w:pPr>
            <w:r>
              <w:rPr>
                <w:rFonts w:ascii="Times New Roman" w:eastAsiaTheme="minorEastAsia" w:hAnsi="Times New Roman" w:cs="Times New Roman" w:hint="eastAsia"/>
                <w:b w:val="0"/>
                <w:bCs/>
              </w:rPr>
              <w:t>SEPTEM</w:t>
            </w:r>
            <w:r>
              <w:rPr>
                <w:rFonts w:ascii="Times New Roman" w:eastAsia="Times New Roman" w:hAnsi="Times New Roman" w:cs="Times New Roman"/>
                <w:b w:val="0"/>
                <w:bCs/>
              </w:rPr>
              <w:t>BER</w:t>
            </w:r>
          </w:p>
        </w:tc>
        <w:tc>
          <w:tcPr>
            <w:tcW w:w="2166" w:type="dxa"/>
            <w:gridSpan w:val="4"/>
          </w:tcPr>
          <w:p w14:paraId="774A9197" w14:textId="21B272A8" w:rsidR="003A37D8" w:rsidRDefault="003A37D8" w:rsidP="00DE3C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heme="minorEastAsia" w:hAnsi="Times New Roman" w:cs="Times New Roman" w:hint="eastAsia"/>
                <w:b w:val="0"/>
              </w:rPr>
              <w:t>OKTO</w:t>
            </w:r>
            <w:r>
              <w:rPr>
                <w:rFonts w:ascii="Times New Roman" w:eastAsia="Times New Roman" w:hAnsi="Times New Roman" w:cs="Times New Roman"/>
                <w:b w:val="0"/>
              </w:rPr>
              <w:t>BER</w:t>
            </w:r>
          </w:p>
        </w:tc>
        <w:tc>
          <w:tcPr>
            <w:tcW w:w="2200" w:type="dxa"/>
            <w:gridSpan w:val="4"/>
          </w:tcPr>
          <w:p w14:paraId="02C047EB" w14:textId="6F087A7D" w:rsidR="003A37D8" w:rsidRDefault="003A37D8" w:rsidP="00DE3C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heme="minorEastAsia" w:hAnsi="Times New Roman" w:cs="Times New Roman" w:hint="eastAsia"/>
                <w:b w:val="0"/>
              </w:rPr>
              <w:t>NOV</w:t>
            </w:r>
            <w:r>
              <w:rPr>
                <w:rFonts w:ascii="Times New Roman" w:eastAsia="Times New Roman" w:hAnsi="Times New Roman" w:cs="Times New Roman"/>
                <w:b w:val="0"/>
              </w:rPr>
              <w:t>EMBER</w:t>
            </w:r>
          </w:p>
        </w:tc>
      </w:tr>
      <w:tr w:rsidR="003A37D8" w14:paraId="4C816DAD" w14:textId="77777777" w:rsidTr="003A37D8">
        <w:trPr>
          <w:trHeight w:val="743"/>
        </w:trPr>
        <w:tc>
          <w:tcPr>
            <w:cnfStyle w:val="001000000000" w:firstRow="0" w:lastRow="0" w:firstColumn="1" w:lastColumn="0" w:oddVBand="0" w:evenVBand="0" w:oddHBand="0" w:evenHBand="0" w:firstRowFirstColumn="0" w:firstRowLastColumn="0" w:lastRowFirstColumn="0" w:lastRowLastColumn="0"/>
            <w:tcW w:w="668" w:type="dxa"/>
            <w:vMerge/>
            <w:vAlign w:val="center"/>
          </w:tcPr>
          <w:p w14:paraId="2E18DE7E" w14:textId="77777777" w:rsidR="003A37D8" w:rsidRDefault="003A37D8" w:rsidP="00DE3C02">
            <w:pPr>
              <w:widowControl w:val="0"/>
              <w:spacing w:line="276" w:lineRule="auto"/>
              <w:jc w:val="center"/>
              <w:rPr>
                <w:rFonts w:ascii="Times New Roman" w:eastAsia="Times New Roman" w:hAnsi="Times New Roman" w:cs="Times New Roman"/>
              </w:rPr>
            </w:pPr>
          </w:p>
        </w:tc>
        <w:tc>
          <w:tcPr>
            <w:tcW w:w="2557" w:type="dxa"/>
            <w:vMerge/>
            <w:vAlign w:val="center"/>
          </w:tcPr>
          <w:p w14:paraId="0B1C4A2A" w14:textId="77777777" w:rsidR="003A37D8" w:rsidRDefault="003A37D8" w:rsidP="00DE3C0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543" w:type="dxa"/>
            <w:shd w:val="clear" w:color="auto" w:fill="auto"/>
          </w:tcPr>
          <w:p w14:paraId="1439A25E" w14:textId="68CD747C"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2</w:t>
            </w:r>
          </w:p>
        </w:tc>
        <w:tc>
          <w:tcPr>
            <w:tcW w:w="539" w:type="dxa"/>
            <w:shd w:val="clear" w:color="auto" w:fill="auto"/>
          </w:tcPr>
          <w:p w14:paraId="0216BC34" w14:textId="7157B555"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4</w:t>
            </w:r>
          </w:p>
        </w:tc>
        <w:tc>
          <w:tcPr>
            <w:tcW w:w="541" w:type="dxa"/>
            <w:shd w:val="clear" w:color="auto" w:fill="auto"/>
          </w:tcPr>
          <w:p w14:paraId="3D3ED86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Times New Roman" w:eastAsia="Times New Roman" w:hAnsi="Times New Roman" w:cs="Times New Roman"/>
                <w:b/>
              </w:rPr>
              <w:t>M3</w:t>
            </w:r>
          </w:p>
        </w:tc>
        <w:tc>
          <w:tcPr>
            <w:tcW w:w="544" w:type="dxa"/>
            <w:shd w:val="clear" w:color="auto" w:fill="auto"/>
          </w:tcPr>
          <w:p w14:paraId="2EFFD1A4" w14:textId="0B8EC47D"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1</w:t>
            </w:r>
          </w:p>
        </w:tc>
        <w:tc>
          <w:tcPr>
            <w:tcW w:w="539" w:type="dxa"/>
            <w:shd w:val="clear" w:color="auto" w:fill="auto"/>
          </w:tcPr>
          <w:p w14:paraId="271A473D" w14:textId="4D85A4A1"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2</w:t>
            </w:r>
          </w:p>
        </w:tc>
        <w:tc>
          <w:tcPr>
            <w:tcW w:w="539" w:type="dxa"/>
            <w:shd w:val="clear" w:color="auto" w:fill="auto"/>
          </w:tcPr>
          <w:p w14:paraId="362BADA7" w14:textId="5BA29BC9"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3</w:t>
            </w:r>
          </w:p>
        </w:tc>
        <w:tc>
          <w:tcPr>
            <w:tcW w:w="544" w:type="dxa"/>
            <w:shd w:val="clear" w:color="auto" w:fill="auto"/>
          </w:tcPr>
          <w:p w14:paraId="44B1A5E0" w14:textId="083F57BF"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M3</w:t>
            </w:r>
            <w:r>
              <w:rPr>
                <w:rFonts w:ascii="Times New Roman" w:eastAsiaTheme="minorEastAsia" w:hAnsi="Times New Roman" w:cs="Times New Roman" w:hint="eastAsia"/>
                <w:b/>
              </w:rPr>
              <w:t>4</w:t>
            </w:r>
          </w:p>
        </w:tc>
        <w:tc>
          <w:tcPr>
            <w:tcW w:w="546" w:type="dxa"/>
            <w:shd w:val="clear" w:color="auto" w:fill="auto"/>
          </w:tcPr>
          <w:p w14:paraId="6E3563C7" w14:textId="4305156E"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1</w:t>
            </w:r>
          </w:p>
        </w:tc>
        <w:tc>
          <w:tcPr>
            <w:tcW w:w="539" w:type="dxa"/>
            <w:shd w:val="clear" w:color="auto" w:fill="auto"/>
          </w:tcPr>
          <w:p w14:paraId="1141CE98" w14:textId="5899E2FF"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2</w:t>
            </w:r>
          </w:p>
        </w:tc>
        <w:tc>
          <w:tcPr>
            <w:tcW w:w="539" w:type="dxa"/>
            <w:shd w:val="clear" w:color="auto" w:fill="auto"/>
          </w:tcPr>
          <w:p w14:paraId="249F5617" w14:textId="5EF436BF"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3</w:t>
            </w:r>
          </w:p>
        </w:tc>
        <w:tc>
          <w:tcPr>
            <w:tcW w:w="576" w:type="dxa"/>
            <w:shd w:val="clear" w:color="auto" w:fill="auto"/>
          </w:tcPr>
          <w:p w14:paraId="0FB68507" w14:textId="45039A61" w:rsidR="003A37D8" w:rsidRP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Pr>
                <w:rFonts w:ascii="Times New Roman" w:eastAsia="Times New Roman" w:hAnsi="Times New Roman" w:cs="Times New Roman"/>
                <w:b/>
              </w:rPr>
              <w:t>M</w:t>
            </w:r>
            <w:r>
              <w:rPr>
                <w:rFonts w:ascii="Times New Roman" w:eastAsiaTheme="minorEastAsia" w:hAnsi="Times New Roman" w:cs="Times New Roman" w:hint="eastAsia"/>
                <w:b/>
              </w:rPr>
              <w:t>4</w:t>
            </w:r>
          </w:p>
        </w:tc>
      </w:tr>
      <w:tr w:rsidR="003A37D8" w14:paraId="4A8718F7" w14:textId="77777777" w:rsidTr="00770D09">
        <w:trPr>
          <w:trHeight w:val="1247"/>
        </w:trPr>
        <w:tc>
          <w:tcPr>
            <w:cnfStyle w:val="001000000000" w:firstRow="0" w:lastRow="0" w:firstColumn="1" w:lastColumn="0" w:oddVBand="0" w:evenVBand="0" w:oddHBand="0" w:evenHBand="0" w:firstRowFirstColumn="0" w:firstRowLastColumn="0" w:lastRowFirstColumn="0" w:lastRowLastColumn="0"/>
            <w:tcW w:w="668" w:type="dxa"/>
          </w:tcPr>
          <w:p w14:paraId="1C596097"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1</w:t>
            </w:r>
          </w:p>
        </w:tc>
        <w:tc>
          <w:tcPr>
            <w:tcW w:w="2557" w:type="dxa"/>
          </w:tcPr>
          <w:p w14:paraId="2BDB330F"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Dapat tajuk soalan</w:t>
            </w:r>
          </w:p>
        </w:tc>
        <w:tc>
          <w:tcPr>
            <w:tcW w:w="543" w:type="dxa"/>
            <w:shd w:val="clear" w:color="auto" w:fill="DEEAF6" w:themeFill="accent5" w:themeFillTint="33"/>
          </w:tcPr>
          <w:p w14:paraId="585555D0"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539" w:type="dxa"/>
            <w:shd w:val="clear" w:color="auto" w:fill="auto"/>
          </w:tcPr>
          <w:p w14:paraId="5CC9EDE5"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49B8422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3CCEDBD0"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66D387E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5C10FAB0"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126E0902"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auto"/>
          </w:tcPr>
          <w:p w14:paraId="225C47C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4939692A"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3A8456FC"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auto"/>
          </w:tcPr>
          <w:p w14:paraId="0209DC8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3A37D8" w14:paraId="2AD284EE" w14:textId="77777777" w:rsidTr="00770D09">
        <w:trPr>
          <w:trHeight w:val="1035"/>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3BD5A694"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2</w:t>
            </w:r>
          </w:p>
        </w:tc>
        <w:tc>
          <w:tcPr>
            <w:tcW w:w="2557" w:type="dxa"/>
            <w:shd w:val="clear" w:color="auto" w:fill="FFFFFF"/>
          </w:tcPr>
          <w:p w14:paraId="0E64565B" w14:textId="77777777" w:rsidR="003A37D8" w:rsidRPr="00CE1127"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CE1127">
              <w:rPr>
                <w:rFonts w:ascii="Times New Roman" w:eastAsia="Times New Roman" w:hAnsi="Times New Roman" w:cs="Times New Roman"/>
                <w:b/>
                <w:bCs/>
              </w:rPr>
              <w:t>FASA ANALISIS MASALAH</w:t>
            </w:r>
          </w:p>
          <w:p w14:paraId="3A51ABB0"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1. Analisis masalah </w:t>
            </w:r>
            <w:r>
              <w:rPr>
                <w:rFonts w:ascii="Times New Roman" w:eastAsia="Times New Roman" w:hAnsi="Times New Roman" w:cs="Times New Roman"/>
              </w:rPr>
              <w:br/>
              <w:t>2. Mencari maklumat</w:t>
            </w:r>
          </w:p>
        </w:tc>
        <w:tc>
          <w:tcPr>
            <w:tcW w:w="543" w:type="dxa"/>
            <w:shd w:val="clear" w:color="auto" w:fill="auto"/>
          </w:tcPr>
          <w:p w14:paraId="74C021A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9CC2E5" w:themeFill="accent5" w:themeFillTint="99"/>
          </w:tcPr>
          <w:p w14:paraId="09D7F8EF"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9CC2E5" w:themeFill="accent5" w:themeFillTint="99"/>
          </w:tcPr>
          <w:p w14:paraId="3D75A6A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6586B5CC"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7BF9333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222FAD1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1A0FFDA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auto"/>
          </w:tcPr>
          <w:p w14:paraId="7282051E"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010B44DE"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285D9A9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auto"/>
          </w:tcPr>
          <w:p w14:paraId="2A007790"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3A37D8" w14:paraId="1B827D82" w14:textId="77777777" w:rsidTr="00770D09">
        <w:trPr>
          <w:trHeight w:val="1119"/>
        </w:trPr>
        <w:tc>
          <w:tcPr>
            <w:cnfStyle w:val="001000000000" w:firstRow="0" w:lastRow="0" w:firstColumn="1" w:lastColumn="0" w:oddVBand="0" w:evenVBand="0" w:oddHBand="0" w:evenHBand="0" w:firstRowFirstColumn="0" w:firstRowLastColumn="0" w:lastRowFirstColumn="0" w:lastRowLastColumn="0"/>
            <w:tcW w:w="668" w:type="dxa"/>
          </w:tcPr>
          <w:p w14:paraId="694256BB"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3</w:t>
            </w:r>
          </w:p>
        </w:tc>
        <w:tc>
          <w:tcPr>
            <w:tcW w:w="2557" w:type="dxa"/>
          </w:tcPr>
          <w:p w14:paraId="31062D95" w14:textId="77777777" w:rsidR="003A37D8" w:rsidRPr="00CE1127"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CE1127">
              <w:rPr>
                <w:rFonts w:ascii="Times New Roman" w:eastAsia="Times New Roman" w:hAnsi="Times New Roman" w:cs="Times New Roman"/>
                <w:b/>
                <w:bCs/>
              </w:rPr>
              <w:t>FASA REKA BENTUK</w:t>
            </w:r>
          </w:p>
          <w:p w14:paraId="550F8B50"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 Menulis algoritma</w:t>
            </w:r>
            <w:r>
              <w:rPr>
                <w:rFonts w:ascii="Times New Roman" w:eastAsia="Times New Roman" w:hAnsi="Times New Roman" w:cs="Times New Roman"/>
              </w:rPr>
              <w:br/>
              <w:t>2. Menulis pseudokod</w:t>
            </w:r>
            <w:r>
              <w:rPr>
                <w:rFonts w:ascii="Times New Roman" w:eastAsia="Times New Roman" w:hAnsi="Times New Roman" w:cs="Times New Roman"/>
              </w:rPr>
              <w:br/>
              <w:t xml:space="preserve">3. Melukis carta alir </w:t>
            </w:r>
          </w:p>
        </w:tc>
        <w:tc>
          <w:tcPr>
            <w:tcW w:w="543" w:type="dxa"/>
            <w:shd w:val="clear" w:color="auto" w:fill="auto"/>
          </w:tcPr>
          <w:p w14:paraId="1CA69B4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3E9ECA3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D9E2F3" w:themeFill="accent1" w:themeFillTint="33"/>
          </w:tcPr>
          <w:p w14:paraId="6CC0129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D9E2F3" w:themeFill="accent1" w:themeFillTint="33"/>
          </w:tcPr>
          <w:p w14:paraId="1F95312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398C3F6C"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5469F54A"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7FF3F6AA"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auto"/>
          </w:tcPr>
          <w:p w14:paraId="4D4ACF5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4A0138E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2BF1299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auto"/>
          </w:tcPr>
          <w:p w14:paraId="5DD59C16"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770D09" w14:paraId="5F863424" w14:textId="77777777" w:rsidTr="00770D09">
        <w:trPr>
          <w:trHeight w:val="1035"/>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7815AD81"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4</w:t>
            </w:r>
          </w:p>
        </w:tc>
        <w:tc>
          <w:tcPr>
            <w:tcW w:w="2557" w:type="dxa"/>
            <w:shd w:val="clear" w:color="auto" w:fill="FFFFFF"/>
          </w:tcPr>
          <w:p w14:paraId="72AE206D" w14:textId="77777777" w:rsidR="003A37D8" w:rsidRPr="00CE1127"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CE1127">
              <w:rPr>
                <w:rFonts w:ascii="Times New Roman" w:eastAsia="Times New Roman" w:hAnsi="Times New Roman" w:cs="Times New Roman"/>
                <w:b/>
                <w:bCs/>
              </w:rPr>
              <w:t>FASA PENGEKODAN</w:t>
            </w:r>
          </w:p>
          <w:p w14:paraId="1D1EEB76"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 Memilih bahasa pengaturcaraan</w:t>
            </w:r>
            <w:r>
              <w:rPr>
                <w:rFonts w:ascii="Times New Roman" w:eastAsia="Times New Roman" w:hAnsi="Times New Roman" w:cs="Times New Roman"/>
              </w:rPr>
              <w:br/>
              <w:t>2. Mengekod atur cara</w:t>
            </w:r>
          </w:p>
        </w:tc>
        <w:tc>
          <w:tcPr>
            <w:tcW w:w="543" w:type="dxa"/>
            <w:shd w:val="clear" w:color="auto" w:fill="auto"/>
          </w:tcPr>
          <w:p w14:paraId="019CAECB"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72EA5E8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2438AD5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B4C6E7" w:themeFill="accent1" w:themeFillTint="66"/>
          </w:tcPr>
          <w:p w14:paraId="2D5EE19C"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B4C6E7" w:themeFill="accent1" w:themeFillTint="66"/>
          </w:tcPr>
          <w:p w14:paraId="2C01F2F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B4C6E7" w:themeFill="accent1" w:themeFillTint="66"/>
          </w:tcPr>
          <w:p w14:paraId="61D1D626"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B4C6E7" w:themeFill="accent1" w:themeFillTint="66"/>
          </w:tcPr>
          <w:p w14:paraId="4A115E66"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B4C6E7" w:themeFill="accent1" w:themeFillTint="66"/>
          </w:tcPr>
          <w:p w14:paraId="175F4CCB"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B4C6E7" w:themeFill="accent1" w:themeFillTint="66"/>
          </w:tcPr>
          <w:p w14:paraId="3E11C42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B4C6E7" w:themeFill="accent1" w:themeFillTint="66"/>
          </w:tcPr>
          <w:p w14:paraId="4A9E5BF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auto"/>
          </w:tcPr>
          <w:p w14:paraId="383BDA9E"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770D09" w14:paraId="60EFB3F3" w14:textId="77777777" w:rsidTr="00770D09">
        <w:trPr>
          <w:trHeight w:val="1035"/>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3A8B3ECB"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5</w:t>
            </w:r>
          </w:p>
        </w:tc>
        <w:tc>
          <w:tcPr>
            <w:tcW w:w="2557" w:type="dxa"/>
            <w:shd w:val="clear" w:color="auto" w:fill="FFFFFF"/>
          </w:tcPr>
          <w:p w14:paraId="0AF4B2F0" w14:textId="77777777" w:rsidR="003A37D8" w:rsidRPr="00CE1127"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CE1127">
              <w:rPr>
                <w:rFonts w:ascii="Times New Roman" w:eastAsia="Times New Roman" w:hAnsi="Times New Roman" w:cs="Times New Roman"/>
                <w:b/>
                <w:bCs/>
              </w:rPr>
              <w:t>FASA PENGUJIAN DAN PENYAHPEPIJATAN</w:t>
            </w:r>
          </w:p>
          <w:p w14:paraId="688155B6"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 Menguji atur cara</w:t>
            </w:r>
            <w:r>
              <w:rPr>
                <w:rFonts w:ascii="Times New Roman" w:eastAsia="Times New Roman" w:hAnsi="Times New Roman" w:cs="Times New Roman"/>
              </w:rPr>
              <w:br/>
              <w:t>2. Mengesan ralat</w:t>
            </w:r>
            <w:r>
              <w:rPr>
                <w:rFonts w:ascii="Times New Roman" w:eastAsia="Times New Roman" w:hAnsi="Times New Roman" w:cs="Times New Roman"/>
              </w:rPr>
              <w:br/>
              <w:t>3. Menyahpepijat ralat</w:t>
            </w:r>
          </w:p>
        </w:tc>
        <w:tc>
          <w:tcPr>
            <w:tcW w:w="543" w:type="dxa"/>
            <w:shd w:val="clear" w:color="auto" w:fill="auto"/>
          </w:tcPr>
          <w:p w14:paraId="639152D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592315C2"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32069AA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8EAADB" w:themeFill="accent1" w:themeFillTint="99"/>
          </w:tcPr>
          <w:p w14:paraId="4267D71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8EAADB" w:themeFill="accent1" w:themeFillTint="99"/>
          </w:tcPr>
          <w:p w14:paraId="24B2EF0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8EAADB" w:themeFill="accent1" w:themeFillTint="99"/>
          </w:tcPr>
          <w:p w14:paraId="7F880A45"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8EAADB" w:themeFill="accent1" w:themeFillTint="99"/>
          </w:tcPr>
          <w:p w14:paraId="20FF048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8EAADB" w:themeFill="accent1" w:themeFillTint="99"/>
          </w:tcPr>
          <w:p w14:paraId="725CCA6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8EAADB" w:themeFill="accent1" w:themeFillTint="99"/>
          </w:tcPr>
          <w:p w14:paraId="6CCE208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8EAADB" w:themeFill="accent1" w:themeFillTint="99"/>
          </w:tcPr>
          <w:p w14:paraId="3AC26A4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auto"/>
          </w:tcPr>
          <w:p w14:paraId="4F7314A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770D09" w14:paraId="7CB389EA" w14:textId="77777777" w:rsidTr="00770D09">
        <w:trPr>
          <w:trHeight w:val="1041"/>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66D74DE3"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6</w:t>
            </w:r>
          </w:p>
        </w:tc>
        <w:tc>
          <w:tcPr>
            <w:tcW w:w="2557" w:type="dxa"/>
            <w:shd w:val="clear" w:color="auto" w:fill="FFFFFF"/>
          </w:tcPr>
          <w:p w14:paraId="6CD3EAC8" w14:textId="77777777" w:rsidR="003A37D8" w:rsidRPr="00CE1127"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CE1127">
              <w:rPr>
                <w:rFonts w:ascii="Times New Roman" w:eastAsia="Times New Roman" w:hAnsi="Times New Roman" w:cs="Times New Roman"/>
                <w:b/>
                <w:bCs/>
              </w:rPr>
              <w:t xml:space="preserve">FASA DOKUMENTASI </w:t>
            </w:r>
          </w:p>
        </w:tc>
        <w:tc>
          <w:tcPr>
            <w:tcW w:w="543" w:type="dxa"/>
            <w:shd w:val="clear" w:color="auto" w:fill="auto"/>
          </w:tcPr>
          <w:p w14:paraId="56D2BAD6"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6D569495"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2D8F071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6310245E"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FFFFFF" w:themeFill="background1"/>
          </w:tcPr>
          <w:p w14:paraId="7D5025A0"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FFFFFF" w:themeFill="background1"/>
          </w:tcPr>
          <w:p w14:paraId="06C07885"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FFFFFF" w:themeFill="background1"/>
          </w:tcPr>
          <w:p w14:paraId="20DC308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4472C4" w:themeFill="accent1"/>
          </w:tcPr>
          <w:p w14:paraId="3A3D827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4472C4" w:themeFill="accent1"/>
          </w:tcPr>
          <w:p w14:paraId="64C281D1"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4472C4" w:themeFill="accent1"/>
          </w:tcPr>
          <w:p w14:paraId="14FB1B6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FFFFFF" w:themeFill="background1"/>
          </w:tcPr>
          <w:p w14:paraId="0057D8A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3A37D8" w14:paraId="3B8D77B8" w14:textId="77777777" w:rsidTr="00770D09">
        <w:trPr>
          <w:trHeight w:val="1012"/>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0EBEDBFC"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7</w:t>
            </w:r>
          </w:p>
        </w:tc>
        <w:tc>
          <w:tcPr>
            <w:tcW w:w="2557" w:type="dxa"/>
            <w:shd w:val="clear" w:color="auto" w:fill="FFFFFF"/>
          </w:tcPr>
          <w:p w14:paraId="4B09FD55"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Menyerah projek kepada guru</w:t>
            </w:r>
          </w:p>
        </w:tc>
        <w:tc>
          <w:tcPr>
            <w:tcW w:w="543" w:type="dxa"/>
            <w:shd w:val="clear" w:color="auto" w:fill="auto"/>
          </w:tcPr>
          <w:p w14:paraId="4BB7BA4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6271B232"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3ECE0CCB"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01CD9F6B"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48696CEA"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0F842AD3"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5C6B94A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auto"/>
          </w:tcPr>
          <w:p w14:paraId="2632A6C2"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00341D06"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6A4A19A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2F5496" w:themeFill="accent1" w:themeFillShade="BF"/>
          </w:tcPr>
          <w:p w14:paraId="37C7683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r w:rsidR="003A37D8" w14:paraId="11CED9C6" w14:textId="77777777" w:rsidTr="00770D09">
        <w:trPr>
          <w:trHeight w:val="1035"/>
        </w:trPr>
        <w:tc>
          <w:tcPr>
            <w:cnfStyle w:val="001000000000" w:firstRow="0" w:lastRow="0" w:firstColumn="1" w:lastColumn="0" w:oddVBand="0" w:evenVBand="0" w:oddHBand="0" w:evenHBand="0" w:firstRowFirstColumn="0" w:firstRowLastColumn="0" w:lastRowFirstColumn="0" w:lastRowLastColumn="0"/>
            <w:tcW w:w="668" w:type="dxa"/>
            <w:shd w:val="clear" w:color="auto" w:fill="FFFFFF"/>
          </w:tcPr>
          <w:p w14:paraId="3D36A895" w14:textId="77777777" w:rsidR="003A37D8" w:rsidRDefault="003A37D8" w:rsidP="00DE3C02">
            <w:pPr>
              <w:spacing w:line="360" w:lineRule="auto"/>
              <w:jc w:val="center"/>
              <w:rPr>
                <w:rFonts w:ascii="Times New Roman" w:eastAsia="Times New Roman" w:hAnsi="Times New Roman" w:cs="Times New Roman"/>
              </w:rPr>
            </w:pPr>
            <w:r>
              <w:rPr>
                <w:rFonts w:ascii="Times New Roman" w:eastAsia="Times New Roman" w:hAnsi="Times New Roman" w:cs="Times New Roman"/>
                <w:b w:val="0"/>
              </w:rPr>
              <w:t>8</w:t>
            </w:r>
          </w:p>
        </w:tc>
        <w:tc>
          <w:tcPr>
            <w:tcW w:w="2557" w:type="dxa"/>
            <w:shd w:val="clear" w:color="auto" w:fill="FFFFFF"/>
          </w:tcPr>
          <w:p w14:paraId="74EE34B1" w14:textId="77777777" w:rsidR="003A37D8" w:rsidRDefault="003A37D8" w:rsidP="00DE3C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Pembentangan</w:t>
            </w:r>
          </w:p>
        </w:tc>
        <w:tc>
          <w:tcPr>
            <w:tcW w:w="543" w:type="dxa"/>
            <w:shd w:val="clear" w:color="auto" w:fill="auto"/>
          </w:tcPr>
          <w:p w14:paraId="4C0FFC8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1C5795F2"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1" w:type="dxa"/>
            <w:shd w:val="clear" w:color="auto" w:fill="auto"/>
          </w:tcPr>
          <w:p w14:paraId="672022A7"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56DE5448"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2A543269"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7B1EC15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4" w:type="dxa"/>
            <w:shd w:val="clear" w:color="auto" w:fill="auto"/>
          </w:tcPr>
          <w:p w14:paraId="65EBB5E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46" w:type="dxa"/>
            <w:shd w:val="clear" w:color="auto" w:fill="auto"/>
          </w:tcPr>
          <w:p w14:paraId="1EADC7C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0BD57F2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39" w:type="dxa"/>
            <w:shd w:val="clear" w:color="auto" w:fill="auto"/>
          </w:tcPr>
          <w:p w14:paraId="187C9414"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c>
          <w:tcPr>
            <w:tcW w:w="576" w:type="dxa"/>
            <w:shd w:val="clear" w:color="auto" w:fill="1F3864" w:themeFill="accent1" w:themeFillShade="80"/>
          </w:tcPr>
          <w:p w14:paraId="7E49759D" w14:textId="77777777" w:rsidR="003A37D8" w:rsidRDefault="003A37D8" w:rsidP="00DE3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p>
        </w:tc>
      </w:tr>
    </w:tbl>
    <w:p w14:paraId="47852A24" w14:textId="77777777" w:rsidR="00A658FF" w:rsidRDefault="00A658FF" w:rsidP="00A658FF">
      <w:r>
        <w:tab/>
      </w:r>
    </w:p>
    <w:p w14:paraId="554832C2" w14:textId="47B61145" w:rsidR="00770D09" w:rsidRDefault="00770D09" w:rsidP="00770D09">
      <w:pPr>
        <w:spacing w:after="0" w:line="288" w:lineRule="auto"/>
        <w:rPr>
          <w:rFonts w:ascii="Times New Roman" w:eastAsia="Arial" w:hAnsi="Times New Roman" w:cs="Times New Roman"/>
          <w:b/>
          <w:bCs/>
          <w:color w:val="000000"/>
          <w:sz w:val="24"/>
          <w:szCs w:val="24"/>
        </w:rPr>
      </w:pPr>
      <w:r>
        <w:rPr>
          <w:rFonts w:ascii="Times New Roman" w:eastAsiaTheme="minorEastAsia" w:hAnsi="Times New Roman" w:cs="Times New Roman" w:hint="eastAsia"/>
          <w:b/>
          <w:bCs/>
          <w:color w:val="000000"/>
          <w:sz w:val="24"/>
          <w:szCs w:val="24"/>
        </w:rPr>
        <w:lastRenderedPageBreak/>
        <w:t>10</w:t>
      </w:r>
      <w:r w:rsidRPr="003B465D">
        <w:rPr>
          <w:rFonts w:ascii="Times New Roman" w:eastAsia="Arial" w:hAnsi="Times New Roman" w:cs="Times New Roman"/>
          <w:b/>
          <w:bCs/>
          <w:color w:val="000000"/>
          <w:sz w:val="24"/>
          <w:szCs w:val="24"/>
        </w:rPr>
        <w:t>. Fasa Pembangunan Atur Cara</w:t>
      </w:r>
    </w:p>
    <w:p w14:paraId="4DD02F1E" w14:textId="77777777" w:rsidR="00770D09" w:rsidRDefault="00770D09" w:rsidP="00770D09">
      <w:pPr>
        <w:spacing w:after="0" w:line="288" w:lineRule="auto"/>
        <w:rPr>
          <w:rFonts w:ascii="Times New Roman" w:eastAsia="Arial" w:hAnsi="Times New Roman" w:cs="Times New Roman"/>
          <w:b/>
          <w:bCs/>
          <w:color w:val="000000"/>
          <w:sz w:val="24"/>
          <w:szCs w:val="24"/>
        </w:rPr>
      </w:pPr>
    </w:p>
    <w:p w14:paraId="71ADB299" w14:textId="77777777" w:rsidR="00770D09" w:rsidRDefault="00770D09" w:rsidP="00770D09">
      <w:pPr>
        <w:spacing w:after="0" w:line="288" w:lineRule="auto"/>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 xml:space="preserve">Fasa 1: </w:t>
      </w:r>
      <w:r>
        <w:rPr>
          <w:rFonts w:ascii="Times New Roman" w:eastAsia="Arial" w:hAnsi="Times New Roman" w:cs="Times New Roman"/>
          <w:color w:val="000000"/>
          <w:sz w:val="24"/>
          <w:szCs w:val="24"/>
        </w:rPr>
        <w:t xml:space="preserve">Analisis Masalah </w:t>
      </w:r>
    </w:p>
    <w:p w14:paraId="5F29C948" w14:textId="7896F580" w:rsidR="00770D09" w:rsidRDefault="00770D09" w:rsidP="00770D09">
      <w:pPr>
        <w:spacing w:after="0" w:line="288" w:lineRule="auto"/>
        <w:rPr>
          <w:rFonts w:ascii="Times New Roman" w:eastAsia="Arial" w:hAnsi="Times New Roman" w:cs="Times New Roman"/>
          <w:color w:val="000000"/>
          <w:sz w:val="24"/>
          <w:szCs w:val="24"/>
        </w:rPr>
      </w:pPr>
      <w:r>
        <w:rPr>
          <w:rFonts w:ascii="Times New Roman" w:eastAsiaTheme="minorEastAsia" w:hAnsi="Times New Roman" w:cs="Times New Roman" w:hint="eastAsia"/>
          <w:color w:val="000000"/>
          <w:sz w:val="24"/>
          <w:szCs w:val="24"/>
        </w:rPr>
        <w:t>Fasa 2:</w:t>
      </w:r>
      <w:r>
        <w:rPr>
          <w:rFonts w:ascii="Times New Roman" w:eastAsia="Arial" w:hAnsi="Times New Roman" w:cs="Times New Roman"/>
          <w:color w:val="000000"/>
          <w:sz w:val="24"/>
          <w:szCs w:val="24"/>
        </w:rPr>
        <w:t xml:space="preserve"> Reka Bentuk Atur Cara </w:t>
      </w:r>
    </w:p>
    <w:p w14:paraId="611BA64C" w14:textId="5B3F5D98" w:rsidR="00770D09" w:rsidRDefault="00770D09" w:rsidP="00770D09">
      <w:pPr>
        <w:spacing w:after="0" w:line="288" w:lineRule="auto"/>
        <w:rPr>
          <w:rFonts w:ascii="Times New Roman" w:eastAsia="Arial" w:hAnsi="Times New Roman" w:cs="Times New Roman"/>
          <w:color w:val="000000"/>
          <w:sz w:val="24"/>
          <w:szCs w:val="24"/>
        </w:rPr>
      </w:pPr>
      <w:r>
        <w:rPr>
          <w:rFonts w:ascii="Times New Roman" w:eastAsiaTheme="minorEastAsia" w:hAnsi="Times New Roman" w:cs="Times New Roman" w:hint="eastAsia"/>
          <w:color w:val="000000"/>
          <w:sz w:val="24"/>
          <w:szCs w:val="24"/>
        </w:rPr>
        <w:t>Fasa 3:</w:t>
      </w:r>
      <w:r>
        <w:rPr>
          <w:rFonts w:ascii="Times New Roman" w:eastAsia="Arial" w:hAnsi="Times New Roman" w:cs="Times New Roman"/>
          <w:color w:val="000000"/>
          <w:sz w:val="24"/>
          <w:szCs w:val="24"/>
        </w:rPr>
        <w:t xml:space="preserve"> Pengekodan </w:t>
      </w:r>
    </w:p>
    <w:p w14:paraId="7CC794F6" w14:textId="60AC1A3A" w:rsidR="00770D09" w:rsidRDefault="00770D09" w:rsidP="00770D09">
      <w:pPr>
        <w:spacing w:after="0" w:line="288" w:lineRule="auto"/>
        <w:rPr>
          <w:rFonts w:ascii="Times New Roman" w:eastAsia="Arial" w:hAnsi="Times New Roman" w:cs="Times New Roman"/>
          <w:color w:val="000000"/>
          <w:sz w:val="24"/>
          <w:szCs w:val="24"/>
        </w:rPr>
      </w:pPr>
      <w:r>
        <w:rPr>
          <w:rFonts w:ascii="Times New Roman" w:eastAsiaTheme="minorEastAsia" w:hAnsi="Times New Roman" w:cs="Times New Roman" w:hint="eastAsia"/>
          <w:color w:val="000000"/>
          <w:sz w:val="24"/>
          <w:szCs w:val="24"/>
        </w:rPr>
        <w:t>Fasa 4:</w:t>
      </w:r>
      <w:r>
        <w:rPr>
          <w:rFonts w:ascii="Times New Roman" w:eastAsia="Arial" w:hAnsi="Times New Roman" w:cs="Times New Roman"/>
          <w:color w:val="000000"/>
          <w:sz w:val="24"/>
          <w:szCs w:val="24"/>
        </w:rPr>
        <w:t xml:space="preserve"> Pengujian dan Penyahhpepijatan </w:t>
      </w:r>
    </w:p>
    <w:p w14:paraId="0FAA9C07" w14:textId="38EE881E" w:rsidR="00770D09" w:rsidRDefault="00770D09" w:rsidP="00770D09">
      <w:pPr>
        <w:spacing w:after="0" w:line="288" w:lineRule="auto"/>
        <w:rPr>
          <w:rFonts w:ascii="Times New Roman" w:eastAsia="Arial" w:hAnsi="Times New Roman" w:cs="Times New Roman"/>
          <w:color w:val="000000"/>
          <w:sz w:val="24"/>
          <w:szCs w:val="24"/>
        </w:rPr>
      </w:pPr>
      <w:r>
        <w:rPr>
          <w:rFonts w:ascii="Times New Roman" w:eastAsiaTheme="minorEastAsia" w:hAnsi="Times New Roman" w:cs="Times New Roman" w:hint="eastAsia"/>
          <w:color w:val="000000"/>
          <w:sz w:val="24"/>
          <w:szCs w:val="24"/>
        </w:rPr>
        <w:t>Fasa 5:</w:t>
      </w:r>
      <w:r>
        <w:rPr>
          <w:rFonts w:ascii="Times New Roman" w:eastAsia="Arial" w:hAnsi="Times New Roman" w:cs="Times New Roman"/>
          <w:color w:val="000000"/>
          <w:sz w:val="24"/>
          <w:szCs w:val="24"/>
        </w:rPr>
        <w:t xml:space="preserve"> Dokumentasi </w:t>
      </w:r>
    </w:p>
    <w:p w14:paraId="1F30795C" w14:textId="77777777" w:rsidR="00770D09" w:rsidRPr="003B465D" w:rsidRDefault="00770D09" w:rsidP="00770D09">
      <w:pPr>
        <w:spacing w:after="0" w:line="288" w:lineRule="auto"/>
        <w:rPr>
          <w:rFonts w:ascii="Times New Roman" w:eastAsia="Arial" w:hAnsi="Times New Roman" w:cs="Times New Roman"/>
          <w:color w:val="000000"/>
          <w:sz w:val="24"/>
          <w:szCs w:val="24"/>
        </w:rPr>
      </w:pPr>
    </w:p>
    <w:p w14:paraId="21AC7678" w14:textId="6AE3A211" w:rsidR="00770D09" w:rsidRDefault="00770D09" w:rsidP="00770D09">
      <w:pPr>
        <w:spacing w:after="0" w:line="288" w:lineRule="auto"/>
        <w:rPr>
          <w:rFonts w:ascii="Times New Roman" w:eastAsia="Times New Roman" w:hAnsi="Times New Roman" w:cs="Times New Roman"/>
          <w:b/>
          <w:color w:val="000000"/>
          <w:sz w:val="24"/>
          <w:szCs w:val="24"/>
        </w:rPr>
      </w:pPr>
      <w:r>
        <w:rPr>
          <w:rFonts w:ascii="Times New Roman" w:eastAsiaTheme="minorEastAsia" w:hAnsi="Times New Roman" w:cs="Times New Roman" w:hint="eastAsia"/>
          <w:b/>
          <w:color w:val="000000"/>
          <w:sz w:val="24"/>
          <w:szCs w:val="24"/>
        </w:rPr>
        <w:t>Fasa 1:</w:t>
      </w:r>
      <w:r>
        <w:rPr>
          <w:rFonts w:ascii="Times New Roman" w:eastAsia="Times New Roman" w:hAnsi="Times New Roman" w:cs="Times New Roman"/>
          <w:b/>
          <w:color w:val="000000"/>
          <w:sz w:val="24"/>
          <w:szCs w:val="24"/>
        </w:rPr>
        <w:t xml:space="preserve"> Analisis Masalah </w:t>
      </w:r>
    </w:p>
    <w:p w14:paraId="7049AE56" w14:textId="77777777" w:rsidR="00770D09" w:rsidRDefault="00770D09" w:rsidP="00770D09">
      <w:pPr>
        <w:spacing w:after="0" w:line="288" w:lineRule="auto"/>
        <w:rPr>
          <w:rFonts w:ascii="Times New Roman" w:eastAsia="Times New Roman" w:hAnsi="Times New Roman" w:cs="Times New Roman"/>
          <w:b/>
          <w:color w:val="000000"/>
          <w:sz w:val="24"/>
          <w:szCs w:val="24"/>
        </w:rPr>
      </w:pPr>
    </w:p>
    <w:tbl>
      <w:tblPr>
        <w:tblStyle w:val="TableGrid"/>
        <w:tblW w:w="9961" w:type="dxa"/>
        <w:tblInd w:w="-472" w:type="dxa"/>
        <w:tblLayout w:type="fixed"/>
        <w:tblLook w:val="04A0" w:firstRow="1" w:lastRow="0" w:firstColumn="1" w:lastColumn="0" w:noHBand="0" w:noVBand="1"/>
      </w:tblPr>
      <w:tblGrid>
        <w:gridCol w:w="2831"/>
        <w:gridCol w:w="7130"/>
      </w:tblGrid>
      <w:tr w:rsidR="00770D09" w14:paraId="2948419D" w14:textId="77777777" w:rsidTr="00770D09">
        <w:trPr>
          <w:trHeight w:val="625"/>
        </w:trPr>
        <w:tc>
          <w:tcPr>
            <w:tcW w:w="9961" w:type="dxa"/>
            <w:gridSpan w:val="2"/>
            <w:vAlign w:val="center"/>
          </w:tcPr>
          <w:p w14:paraId="55B203CA" w14:textId="77777777" w:rsidR="00770D09" w:rsidRDefault="00770D09" w:rsidP="00DE3C02">
            <w:pPr>
              <w:tabs>
                <w:tab w:val="left" w:pos="1095"/>
              </w:tabs>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FASA 1: ANALISIS MASALAH</w:t>
            </w:r>
          </w:p>
        </w:tc>
      </w:tr>
      <w:tr w:rsidR="00770D09" w14:paraId="0D396253" w14:textId="77777777" w:rsidTr="00770D09">
        <w:trPr>
          <w:trHeight w:val="1068"/>
        </w:trPr>
        <w:tc>
          <w:tcPr>
            <w:tcW w:w="2831" w:type="dxa"/>
            <w:vMerge w:val="restart"/>
            <w:vAlign w:val="center"/>
          </w:tcPr>
          <w:p w14:paraId="5409E6B8" w14:textId="77777777" w:rsidR="00770D09" w:rsidRDefault="00770D09" w:rsidP="00DE3C02">
            <w:pPr>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Teknik Leraian</w:t>
            </w:r>
          </w:p>
        </w:tc>
        <w:tc>
          <w:tcPr>
            <w:tcW w:w="7130" w:type="dxa"/>
          </w:tcPr>
          <w:p w14:paraId="1AE51403" w14:textId="77777777" w:rsidR="00770D09" w:rsidRDefault="00770D09" w:rsidP="00DE3C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Masalah besar </w:t>
            </w:r>
          </w:p>
          <w:p w14:paraId="613D7188" w14:textId="58FE0968" w:rsidR="00770D09" w:rsidRDefault="00770D09" w:rsidP="00DE3C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Membangunkan sebuah sistem pengurusan perniagaan secara </w:t>
            </w:r>
            <w:r>
              <w:rPr>
                <w:rFonts w:ascii="Times New Roman" w:eastAsiaTheme="minorEastAsia" w:hAnsi="Times New Roman" w:cs="Times New Roman" w:hint="eastAsia"/>
                <w:sz w:val="24"/>
                <w:szCs w:val="24"/>
              </w:rPr>
              <w:t>dalam</w:t>
            </w:r>
            <w:r>
              <w:rPr>
                <w:rFonts w:ascii="Times New Roman" w:eastAsia="Times New Roman" w:hAnsi="Times New Roman" w:cs="Times New Roman"/>
                <w:sz w:val="24"/>
                <w:szCs w:val="24"/>
              </w:rPr>
              <w:br/>
              <w:t xml:space="preserve">      talian</w:t>
            </w:r>
          </w:p>
        </w:tc>
      </w:tr>
      <w:tr w:rsidR="00770D09" w14:paraId="1F8D78AA" w14:textId="77777777" w:rsidTr="00770D09">
        <w:trPr>
          <w:trHeight w:val="1112"/>
        </w:trPr>
        <w:tc>
          <w:tcPr>
            <w:tcW w:w="2831" w:type="dxa"/>
            <w:vMerge/>
          </w:tcPr>
          <w:p w14:paraId="6D7DBD8D" w14:textId="77777777" w:rsidR="00770D09" w:rsidRDefault="00770D09" w:rsidP="00DE3C02">
            <w:pPr>
              <w:spacing w:line="288" w:lineRule="auto"/>
              <w:rPr>
                <w:rFonts w:ascii="Times New Roman" w:eastAsia="Times New Roman" w:hAnsi="Times New Roman" w:cs="Times New Roman"/>
                <w:b/>
                <w:sz w:val="24"/>
                <w:szCs w:val="24"/>
              </w:rPr>
            </w:pPr>
          </w:p>
        </w:tc>
        <w:tc>
          <w:tcPr>
            <w:tcW w:w="7130" w:type="dxa"/>
          </w:tcPr>
          <w:p w14:paraId="0BDDBB4B" w14:textId="77777777" w:rsidR="00770D09" w:rsidRDefault="00770D09" w:rsidP="00DE3C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Masalah kecil </w:t>
            </w:r>
          </w:p>
          <w:p w14:paraId="5466E378" w14:textId="77777777" w:rsidR="00770D09" w:rsidRDefault="00770D09" w:rsidP="00DE3C0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Kira harga makanan </w:t>
            </w:r>
          </w:p>
          <w:p w14:paraId="0A31476B" w14:textId="77777777" w:rsidR="00770D09" w:rsidRPr="0047101C" w:rsidRDefault="00770D09" w:rsidP="00DE3C0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Kira jumlah bayaran tempahan makanan</w:t>
            </w:r>
          </w:p>
        </w:tc>
      </w:tr>
      <w:tr w:rsidR="00770D09" w14:paraId="30CFB909" w14:textId="77777777" w:rsidTr="00770D09">
        <w:trPr>
          <w:trHeight w:val="1198"/>
        </w:trPr>
        <w:tc>
          <w:tcPr>
            <w:tcW w:w="9961" w:type="dxa"/>
            <w:gridSpan w:val="2"/>
          </w:tcPr>
          <w:p w14:paraId="115ACC5B" w14:textId="77777777" w:rsidR="00770D09" w:rsidRDefault="00770D09" w:rsidP="00DE3C0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Projek</w:t>
            </w:r>
          </w:p>
          <w:p w14:paraId="635E742E" w14:textId="77777777" w:rsidR="00770D09" w:rsidRDefault="00770D09" w:rsidP="00DE3C02">
            <w:pPr>
              <w:rPr>
                <w:rFonts w:ascii="Times New Roman" w:eastAsia="Times New Roman" w:hAnsi="Times New Roman" w:cs="Times New Roman"/>
                <w:b/>
                <w:sz w:val="24"/>
                <w:szCs w:val="24"/>
              </w:rPr>
            </w:pPr>
            <w:r>
              <w:rPr>
                <w:rFonts w:ascii="Arial" w:eastAsia="Arial" w:hAnsi="Arial" w:cs="Arial"/>
                <w:b/>
                <w:noProof/>
                <w:color w:val="000000"/>
                <w:sz w:val="28"/>
                <w:szCs w:val="28"/>
              </w:rPr>
              <w:drawing>
                <wp:inline distT="0" distB="0" distL="0" distR="0" wp14:anchorId="12D059C8" wp14:editId="5E110B05">
                  <wp:extent cx="6162675" cy="2194373"/>
                  <wp:effectExtent l="0" t="0" r="0" b="3175"/>
                  <wp:docPr id="947144349" name="Picture 9471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7449" name="Picture 1305077449"/>
                          <pic:cNvPicPr/>
                        </pic:nvPicPr>
                        <pic:blipFill rotWithShape="1">
                          <a:blip r:embed="rId11" cstate="print">
                            <a:extLst>
                              <a:ext uri="{28A0092B-C50C-407E-A947-70E740481C1C}">
                                <a14:useLocalDpi xmlns:a14="http://schemas.microsoft.com/office/drawing/2010/main" val="0"/>
                              </a:ext>
                            </a:extLst>
                          </a:blip>
                          <a:srcRect l="22698" t="30612" r="17455" b="35294"/>
                          <a:stretch/>
                        </pic:blipFill>
                        <pic:spPr bwMode="auto">
                          <a:xfrm>
                            <a:off x="0" y="0"/>
                            <a:ext cx="6384750" cy="2273448"/>
                          </a:xfrm>
                          <a:prstGeom prst="rect">
                            <a:avLst/>
                          </a:prstGeom>
                          <a:ln>
                            <a:noFill/>
                          </a:ln>
                          <a:extLst>
                            <a:ext uri="{53640926-AAD7-44D8-BBD7-CCE9431645EC}">
                              <a14:shadowObscured xmlns:a14="http://schemas.microsoft.com/office/drawing/2010/main"/>
                            </a:ext>
                          </a:extLst>
                        </pic:spPr>
                      </pic:pic>
                    </a:graphicData>
                  </a:graphic>
                </wp:inline>
              </w:drawing>
            </w:r>
          </w:p>
          <w:p w14:paraId="399C0099" w14:textId="77777777" w:rsidR="00770D09" w:rsidRDefault="00770D09" w:rsidP="00DE3C02">
            <w:pPr>
              <w:rPr>
                <w:rFonts w:ascii="Times New Roman" w:eastAsia="Times New Roman" w:hAnsi="Times New Roman" w:cs="Times New Roman"/>
                <w:b/>
                <w:sz w:val="24"/>
                <w:szCs w:val="24"/>
              </w:rPr>
            </w:pPr>
          </w:p>
        </w:tc>
      </w:tr>
    </w:tbl>
    <w:p w14:paraId="2BFA64BD" w14:textId="77777777" w:rsidR="00770D09" w:rsidRDefault="00770D09" w:rsidP="00770D09">
      <w:pPr>
        <w:spacing w:after="0" w:line="288" w:lineRule="auto"/>
        <w:rPr>
          <w:rFonts w:ascii="Times New Roman" w:eastAsia="Times New Roman" w:hAnsi="Times New Roman" w:cs="Times New Roman"/>
          <w:b/>
          <w:color w:val="000000"/>
          <w:sz w:val="24"/>
          <w:szCs w:val="24"/>
        </w:rPr>
      </w:pPr>
    </w:p>
    <w:p w14:paraId="3FF771AA" w14:textId="77777777" w:rsidR="00770D09" w:rsidRPr="00D507EC" w:rsidRDefault="00770D09" w:rsidP="00770D09">
      <w:pPr>
        <w:spacing w:after="0" w:line="240" w:lineRule="auto"/>
        <w:rPr>
          <w:rFonts w:ascii="Times New Roman" w:eastAsia="Times New Roman" w:hAnsi="Times New Roman" w:cs="Times New Roman"/>
          <w:b/>
          <w:color w:val="000000"/>
          <w:sz w:val="24"/>
          <w:szCs w:val="24"/>
        </w:rPr>
      </w:pPr>
    </w:p>
    <w:p w14:paraId="5AAE7D2B" w14:textId="77777777" w:rsidR="00A658FF" w:rsidRDefault="00A658FF" w:rsidP="00A658FF">
      <w:pPr>
        <w:spacing w:after="0" w:line="240" w:lineRule="auto"/>
        <w:rPr>
          <w:rFonts w:ascii="Times New Roman" w:eastAsia="Times New Roman" w:hAnsi="Times New Roman" w:cs="Times New Roman"/>
          <w:b/>
          <w:color w:val="000000"/>
          <w:sz w:val="24"/>
          <w:szCs w:val="24"/>
        </w:rPr>
      </w:pPr>
    </w:p>
    <w:p w14:paraId="7304CF82" w14:textId="77777777" w:rsidR="00A658FF" w:rsidRDefault="00A658FF" w:rsidP="00A658FF">
      <w:pPr>
        <w:spacing w:after="0" w:line="240" w:lineRule="auto"/>
        <w:rPr>
          <w:rFonts w:ascii="Times New Roman" w:eastAsia="Times New Roman" w:hAnsi="Times New Roman" w:cs="Times New Roman"/>
          <w:b/>
          <w:color w:val="000000"/>
          <w:sz w:val="24"/>
          <w:szCs w:val="24"/>
        </w:rPr>
      </w:pPr>
    </w:p>
    <w:p w14:paraId="5FDA4451" w14:textId="77777777" w:rsidR="00A658FF" w:rsidRDefault="00A658FF" w:rsidP="00050009">
      <w:pPr>
        <w:tabs>
          <w:tab w:val="left" w:pos="6987"/>
        </w:tabs>
        <w:rPr>
          <w:rFonts w:ascii="Arial" w:eastAsiaTheme="minorEastAsia" w:hAnsi="Arial" w:cs="Arial"/>
        </w:rPr>
      </w:pPr>
    </w:p>
    <w:p w14:paraId="6AF27A75" w14:textId="77777777" w:rsidR="0005365C" w:rsidRDefault="0005365C" w:rsidP="00050009">
      <w:pPr>
        <w:tabs>
          <w:tab w:val="left" w:pos="6987"/>
        </w:tabs>
        <w:rPr>
          <w:rFonts w:ascii="Arial" w:eastAsiaTheme="minorEastAsia" w:hAnsi="Arial" w:cs="Arial"/>
        </w:rPr>
      </w:pPr>
    </w:p>
    <w:p w14:paraId="7EACB177" w14:textId="77777777" w:rsidR="0005365C" w:rsidRDefault="0005365C" w:rsidP="00050009">
      <w:pPr>
        <w:tabs>
          <w:tab w:val="left" w:pos="6987"/>
        </w:tabs>
        <w:rPr>
          <w:rFonts w:ascii="Arial" w:eastAsiaTheme="minorEastAsia" w:hAnsi="Arial" w:cs="Arial"/>
        </w:rPr>
      </w:pPr>
    </w:p>
    <w:p w14:paraId="0AE55D14" w14:textId="77777777" w:rsidR="0005365C" w:rsidRDefault="0005365C" w:rsidP="00050009">
      <w:pPr>
        <w:tabs>
          <w:tab w:val="left" w:pos="6987"/>
        </w:tabs>
        <w:rPr>
          <w:rFonts w:ascii="Arial" w:eastAsiaTheme="minorEastAsia" w:hAnsi="Arial" w:cs="Arial"/>
        </w:rPr>
      </w:pPr>
    </w:p>
    <w:p w14:paraId="08E8B224" w14:textId="77777777" w:rsidR="0005365C" w:rsidRDefault="0005365C" w:rsidP="00050009">
      <w:pPr>
        <w:tabs>
          <w:tab w:val="left" w:pos="6987"/>
        </w:tabs>
        <w:rPr>
          <w:rFonts w:ascii="Arial" w:eastAsiaTheme="minorEastAsia" w:hAnsi="Arial" w:cs="Arial"/>
        </w:rPr>
      </w:pPr>
    </w:p>
    <w:p w14:paraId="3A0EDFFD" w14:textId="77777777" w:rsidR="0005365C" w:rsidRDefault="0005365C" w:rsidP="00050009">
      <w:pPr>
        <w:tabs>
          <w:tab w:val="left" w:pos="6987"/>
        </w:tabs>
        <w:rPr>
          <w:rFonts w:ascii="Arial" w:eastAsiaTheme="minorEastAsia" w:hAnsi="Arial" w:cs="Arial"/>
        </w:rPr>
      </w:pPr>
    </w:p>
    <w:p w14:paraId="247DA09C" w14:textId="234DA8A4" w:rsidR="0005365C" w:rsidRDefault="0005365C" w:rsidP="0005365C">
      <w:pPr>
        <w:rPr>
          <w:rFonts w:ascii="Times New Roman" w:eastAsia="Times New Roman" w:hAnsi="Times New Roman" w:cs="Times New Roman"/>
          <w:b/>
          <w:sz w:val="24"/>
          <w:szCs w:val="24"/>
        </w:rPr>
      </w:pPr>
      <w:r>
        <w:rPr>
          <w:rFonts w:asciiTheme="minorEastAsia" w:eastAsiaTheme="minorEastAsia" w:hAnsiTheme="minorEastAsia" w:cs="Times New Roman" w:hint="eastAsia"/>
          <w:b/>
          <w:sz w:val="24"/>
          <w:szCs w:val="24"/>
        </w:rPr>
        <w:lastRenderedPageBreak/>
        <w:t>Fasa</w:t>
      </w:r>
      <w:r>
        <w:rPr>
          <w:rFonts w:ascii="Times New Roman" w:eastAsiaTheme="minorEastAsia" w:hAnsi="Times New Roman" w:cs="Times New Roman" w:hint="eastAsia"/>
          <w:b/>
          <w:sz w:val="24"/>
          <w:szCs w:val="24"/>
        </w:rPr>
        <w:t xml:space="preserve"> 2: </w:t>
      </w:r>
      <w:r>
        <w:rPr>
          <w:rFonts w:ascii="Times New Roman" w:eastAsia="Times New Roman" w:hAnsi="Times New Roman" w:cs="Times New Roman"/>
          <w:b/>
          <w:sz w:val="24"/>
          <w:szCs w:val="24"/>
        </w:rPr>
        <w:t>Reka Bentuk Atur Cara</w:t>
      </w:r>
      <w:r>
        <w:rPr>
          <w:rFonts w:ascii="Times New Roman" w:eastAsia="Times New Roman" w:hAnsi="Times New Roman" w:cs="Times New Roman"/>
          <w:b/>
          <w:sz w:val="24"/>
          <w:szCs w:val="24"/>
        </w:rPr>
        <w:br/>
      </w:r>
    </w:p>
    <w:tbl>
      <w:tblPr>
        <w:tblStyle w:val="TableGrid"/>
        <w:tblW w:w="9107" w:type="dxa"/>
        <w:tblInd w:w="-5" w:type="dxa"/>
        <w:tblLayout w:type="fixed"/>
        <w:tblLook w:val="04A0" w:firstRow="1" w:lastRow="0" w:firstColumn="1" w:lastColumn="0" w:noHBand="0" w:noVBand="1"/>
      </w:tblPr>
      <w:tblGrid>
        <w:gridCol w:w="9107"/>
      </w:tblGrid>
      <w:tr w:rsidR="0005365C" w14:paraId="1B693F21" w14:textId="77777777" w:rsidTr="0005365C">
        <w:trPr>
          <w:trHeight w:val="685"/>
        </w:trPr>
        <w:tc>
          <w:tcPr>
            <w:tcW w:w="9107" w:type="dxa"/>
            <w:vAlign w:val="center"/>
          </w:tcPr>
          <w:p w14:paraId="02874B88" w14:textId="77777777" w:rsidR="0005365C" w:rsidRDefault="0005365C" w:rsidP="00F94845">
            <w:pPr>
              <w:tabs>
                <w:tab w:val="left" w:pos="1095"/>
              </w:tabs>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FASA 2: REKA BENTUK ATUR CARA</w:t>
            </w:r>
          </w:p>
        </w:tc>
      </w:tr>
      <w:tr w:rsidR="0005365C" w14:paraId="2DB242A1" w14:textId="77777777" w:rsidTr="0005365C">
        <w:trPr>
          <w:trHeight w:val="1313"/>
        </w:trPr>
        <w:tc>
          <w:tcPr>
            <w:tcW w:w="9107" w:type="dxa"/>
          </w:tcPr>
          <w:p w14:paraId="2FA79A9A" w14:textId="77777777" w:rsidR="0005365C" w:rsidRPr="0005365C" w:rsidRDefault="0005365C" w:rsidP="00F94845">
            <w:pPr>
              <w:spacing w:line="276" w:lineRule="auto"/>
              <w:rPr>
                <w:rFonts w:ascii="Times New Roman" w:eastAsia="Times New Roman" w:hAnsi="Times New Roman" w:cs="Times New Roman"/>
                <w:b/>
                <w:color w:val="000000"/>
                <w:sz w:val="21"/>
                <w:szCs w:val="21"/>
              </w:rPr>
            </w:pPr>
            <w:r w:rsidRPr="0005365C">
              <w:rPr>
                <w:rFonts w:ascii="Times New Roman" w:eastAsia="Times New Roman" w:hAnsi="Times New Roman" w:cs="Times New Roman"/>
                <w:b/>
                <w:color w:val="000000"/>
                <w:sz w:val="21"/>
                <w:szCs w:val="21"/>
              </w:rPr>
              <w:t xml:space="preserve">Algoritma </w:t>
            </w:r>
          </w:p>
          <w:p w14:paraId="4BE2C69C"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 xml:space="preserve">Pelanggan melayari laman web tempahan makanan kedai. </w:t>
            </w:r>
          </w:p>
          <w:p w14:paraId="55EA1F25"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Pelanggan mendaftar masuk ke dalam laman web kedai.</w:t>
            </w:r>
          </w:p>
          <w:p w14:paraId="11B9AB6E"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 xml:space="preserve">Pelanggan meneliti makanan yang dijual di kedai melalui menu yang disediakan. </w:t>
            </w:r>
          </w:p>
          <w:p w14:paraId="1AF25E66"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 xml:space="preserve">Jika makanan sesuai dengan selera dan kehendak pelanggan, maka mereka akan menekan butang ‘Order Now’; Jika tidak, tiada tempahan diambil. </w:t>
            </w:r>
          </w:p>
          <w:p w14:paraId="5F1C34D0"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Jika pelanggan ingin membuat tempahan sesuatu makanan, maka butang ‘Add to Cart’ akan ditekan.</w:t>
            </w:r>
          </w:p>
          <w:p w14:paraId="5822ED85"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Selepas membuat tempahan, pelanggan akan menekan butang ‘Proceed to Payment’.</w:t>
            </w:r>
          </w:p>
          <w:p w14:paraId="4EFEFEFA"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Setelah butang ditekan, pelanggan akan diminta untuk mengisi maklumat peribadi, memberikan komen dan memilih cara pembayaran.</w:t>
            </w:r>
          </w:p>
          <w:p w14:paraId="278899BC"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Selepas menyelesaikan semua urusan, pelanggan akan mendaftar keluar dari laman web tersebut.</w:t>
            </w:r>
          </w:p>
          <w:p w14:paraId="3E7E7DC4"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Pengusaha kedai akan menerima tempahan tersebut.</w:t>
            </w:r>
          </w:p>
          <w:p w14:paraId="15AB9216"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 xml:space="preserve">Jika menerima tempahan, maka tempahan tersebut akan diproses; Jika tidak, pengusaha kedai akan menunggu sehingga menerima tempahan.  </w:t>
            </w:r>
          </w:p>
          <w:p w14:paraId="72100D36" w14:textId="77777777" w:rsidR="0005365C" w:rsidRPr="0005365C" w:rsidRDefault="0005365C" w:rsidP="0005365C">
            <w:pPr>
              <w:numPr>
                <w:ilvl w:val="0"/>
                <w:numId w:val="12"/>
              </w:num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Selepas makanan disediakan, penghantar akan menghantar makanan ke alamat yang diisi oleh pelanggan berserta dengan resit pembayaran.</w:t>
            </w:r>
          </w:p>
          <w:p w14:paraId="6CD7CBCC" w14:textId="77777777" w:rsidR="0005365C" w:rsidRPr="0005365C" w:rsidRDefault="0005365C" w:rsidP="00F94845">
            <w:pPr>
              <w:spacing w:line="276" w:lineRule="auto"/>
              <w:ind w:left="360"/>
              <w:rPr>
                <w:rFonts w:ascii="Times New Roman" w:eastAsia="Times New Roman" w:hAnsi="Times New Roman" w:cs="Times New Roman"/>
                <w:color w:val="000000"/>
                <w:sz w:val="21"/>
                <w:szCs w:val="21"/>
              </w:rPr>
            </w:pPr>
          </w:p>
        </w:tc>
      </w:tr>
      <w:tr w:rsidR="0005365C" w14:paraId="3E22EF4F" w14:textId="77777777" w:rsidTr="0005365C">
        <w:trPr>
          <w:trHeight w:val="1313"/>
        </w:trPr>
        <w:tc>
          <w:tcPr>
            <w:tcW w:w="9107" w:type="dxa"/>
          </w:tcPr>
          <w:p w14:paraId="2AB2D529" w14:textId="77777777" w:rsidR="0005365C" w:rsidRPr="0005365C" w:rsidRDefault="0005365C" w:rsidP="00F94845">
            <w:pPr>
              <w:spacing w:line="276" w:lineRule="auto"/>
              <w:rPr>
                <w:rFonts w:ascii="Times New Roman" w:eastAsia="Times New Roman" w:hAnsi="Times New Roman" w:cs="Times New Roman"/>
                <w:b/>
                <w:color w:val="000000"/>
                <w:sz w:val="21"/>
                <w:szCs w:val="21"/>
              </w:rPr>
            </w:pPr>
            <w:r w:rsidRPr="0005365C">
              <w:rPr>
                <w:rFonts w:ascii="Times New Roman" w:eastAsia="Times New Roman" w:hAnsi="Times New Roman" w:cs="Times New Roman"/>
                <w:b/>
                <w:color w:val="000000"/>
                <w:sz w:val="21"/>
                <w:szCs w:val="21"/>
              </w:rPr>
              <w:t xml:space="preserve">Pseudokod </w:t>
            </w:r>
          </w:p>
          <w:p w14:paraId="29A841FD"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1. MULA</w:t>
            </w:r>
          </w:p>
          <w:p w14:paraId="36F85450"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2. PELANGGAN melayari laman web</w:t>
            </w:r>
          </w:p>
          <w:p w14:paraId="6FC74CE3"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3. PELANGGAN mendaftar masuk</w:t>
            </w:r>
          </w:p>
          <w:p w14:paraId="4BDD99C6"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4. PELANGGAN meneliti menu</w:t>
            </w:r>
          </w:p>
          <w:p w14:paraId="0F611DC5"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5. JIKA makanan diingini</w:t>
            </w:r>
            <w:r w:rsidRPr="0005365C">
              <w:rPr>
                <w:rFonts w:ascii="Times New Roman" w:eastAsia="Times New Roman" w:hAnsi="Times New Roman" w:cs="Times New Roman"/>
                <w:color w:val="000000"/>
                <w:sz w:val="21"/>
                <w:szCs w:val="21"/>
              </w:rPr>
              <w:br/>
              <w:t xml:space="preserve">              PELANGGAN menekan butang ‘Order Now’</w:t>
            </w:r>
            <w:r w:rsidRPr="0005365C">
              <w:rPr>
                <w:rFonts w:ascii="Times New Roman" w:eastAsia="Times New Roman" w:hAnsi="Times New Roman" w:cs="Times New Roman"/>
                <w:color w:val="000000"/>
                <w:sz w:val="21"/>
                <w:szCs w:val="21"/>
              </w:rPr>
              <w:br/>
              <w:t xml:space="preserve">    JIKA TIDAK</w:t>
            </w:r>
            <w:r w:rsidRPr="0005365C">
              <w:rPr>
                <w:rFonts w:ascii="Times New Roman" w:eastAsia="Times New Roman" w:hAnsi="Times New Roman" w:cs="Times New Roman"/>
                <w:color w:val="000000"/>
                <w:sz w:val="21"/>
                <w:szCs w:val="21"/>
              </w:rPr>
              <w:br/>
              <w:t xml:space="preserve">              LANGKAU ke Langkah 16</w:t>
            </w:r>
          </w:p>
          <w:p w14:paraId="1BBFC411"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6. PELANGGAN memilih makanan yang ingin ditempah</w:t>
            </w:r>
            <w:r w:rsidRPr="0005365C">
              <w:rPr>
                <w:rFonts w:ascii="Times New Roman" w:eastAsia="Times New Roman" w:hAnsi="Times New Roman" w:cs="Times New Roman"/>
                <w:color w:val="000000"/>
                <w:sz w:val="21"/>
                <w:szCs w:val="21"/>
              </w:rPr>
              <w:br/>
              <w:t>7. PELANGGAN menekan butang ‘Add to Cart’</w:t>
            </w:r>
            <w:r w:rsidRPr="0005365C">
              <w:rPr>
                <w:rFonts w:ascii="Times New Roman" w:eastAsia="Times New Roman" w:hAnsi="Times New Roman" w:cs="Times New Roman"/>
                <w:color w:val="000000"/>
                <w:sz w:val="21"/>
                <w:szCs w:val="21"/>
              </w:rPr>
              <w:br/>
              <w:t>8. PELANGGAN menekan butang ‘Proceed to Payment’</w:t>
            </w:r>
            <w:r w:rsidRPr="0005365C">
              <w:rPr>
                <w:rFonts w:ascii="Times New Roman" w:eastAsia="Times New Roman" w:hAnsi="Times New Roman" w:cs="Times New Roman"/>
                <w:color w:val="000000"/>
                <w:sz w:val="21"/>
                <w:szCs w:val="21"/>
              </w:rPr>
              <w:br/>
              <w:t>9. PELANGGAN mengisi maklumat peribadi</w:t>
            </w:r>
            <w:r w:rsidRPr="0005365C">
              <w:rPr>
                <w:rFonts w:ascii="Times New Roman" w:eastAsia="Times New Roman" w:hAnsi="Times New Roman" w:cs="Times New Roman"/>
                <w:color w:val="000000"/>
                <w:sz w:val="21"/>
                <w:szCs w:val="21"/>
              </w:rPr>
              <w:br/>
              <w:t>10. PELANGGAN memberikan komen</w:t>
            </w:r>
            <w:r w:rsidRPr="0005365C">
              <w:rPr>
                <w:rFonts w:ascii="Times New Roman" w:eastAsia="Times New Roman" w:hAnsi="Times New Roman" w:cs="Times New Roman"/>
                <w:color w:val="000000"/>
                <w:sz w:val="21"/>
                <w:szCs w:val="21"/>
              </w:rPr>
              <w:br/>
              <w:t>11. PELANGGAN memilih cara pembayaran</w:t>
            </w:r>
            <w:r w:rsidRPr="0005365C">
              <w:rPr>
                <w:rFonts w:ascii="Times New Roman" w:eastAsia="Times New Roman" w:hAnsi="Times New Roman" w:cs="Times New Roman"/>
                <w:color w:val="000000"/>
                <w:sz w:val="21"/>
                <w:szCs w:val="21"/>
              </w:rPr>
              <w:br/>
              <w:t>12. PELANGGAN mendaftar keluar</w:t>
            </w:r>
          </w:p>
          <w:p w14:paraId="26D18E2E"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13. JIKA pengusaha kedai menerima tempahan</w:t>
            </w:r>
            <w:r w:rsidRPr="0005365C">
              <w:rPr>
                <w:rFonts w:ascii="Times New Roman" w:eastAsia="Times New Roman" w:hAnsi="Times New Roman" w:cs="Times New Roman"/>
                <w:color w:val="000000"/>
                <w:sz w:val="21"/>
                <w:szCs w:val="21"/>
              </w:rPr>
              <w:br/>
              <w:t xml:space="preserve">                TEMPAHAN diproses</w:t>
            </w:r>
            <w:r w:rsidRPr="0005365C">
              <w:rPr>
                <w:rFonts w:ascii="Times New Roman" w:eastAsia="Times New Roman" w:hAnsi="Times New Roman" w:cs="Times New Roman"/>
                <w:color w:val="000000"/>
                <w:sz w:val="21"/>
                <w:szCs w:val="21"/>
              </w:rPr>
              <w:br/>
              <w:t xml:space="preserve">      JIKA TIDAK</w:t>
            </w:r>
          </w:p>
          <w:p w14:paraId="5048318F"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 xml:space="preserve">                PENGUSAHA kedai menunggu sehingga menerima tempahan</w:t>
            </w:r>
          </w:p>
          <w:p w14:paraId="7CA21349"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14. PENGHANTAR menghantar makanan dan resit pembayaran ke alamat pelanggan</w:t>
            </w:r>
          </w:p>
          <w:p w14:paraId="70CADDA3"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15. PELANGGAN menerima makanan dan resit pembayaran</w:t>
            </w:r>
          </w:p>
          <w:p w14:paraId="31A5BBD0" w14:textId="77777777" w:rsidR="0005365C" w:rsidRPr="0005365C" w:rsidRDefault="0005365C" w:rsidP="00F94845">
            <w:pPr>
              <w:spacing w:line="276" w:lineRule="auto"/>
              <w:rPr>
                <w:rFonts w:ascii="Times New Roman" w:eastAsia="Times New Roman" w:hAnsi="Times New Roman" w:cs="Times New Roman"/>
                <w:color w:val="000000"/>
                <w:sz w:val="21"/>
                <w:szCs w:val="21"/>
              </w:rPr>
            </w:pPr>
            <w:r w:rsidRPr="0005365C">
              <w:rPr>
                <w:rFonts w:ascii="Times New Roman" w:eastAsia="Times New Roman" w:hAnsi="Times New Roman" w:cs="Times New Roman"/>
                <w:color w:val="000000"/>
                <w:sz w:val="21"/>
                <w:szCs w:val="21"/>
              </w:rPr>
              <w:t>16. TAMAT</w:t>
            </w:r>
          </w:p>
        </w:tc>
      </w:tr>
    </w:tbl>
    <w:p w14:paraId="76C2A695" w14:textId="77777777" w:rsidR="0005365C" w:rsidRPr="00A658FF" w:rsidRDefault="0005365C" w:rsidP="00050009">
      <w:pPr>
        <w:tabs>
          <w:tab w:val="left" w:pos="6987"/>
        </w:tabs>
        <w:rPr>
          <w:rFonts w:ascii="Arial" w:eastAsiaTheme="minorEastAsia" w:hAnsi="Arial" w:cs="Arial"/>
        </w:rPr>
      </w:pPr>
    </w:p>
    <w:sectPr w:rsidR="0005365C" w:rsidRPr="00A65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352BA9"/>
    <w:multiLevelType w:val="hybridMultilevel"/>
    <w:tmpl w:val="651C4396"/>
    <w:lvl w:ilvl="0" w:tplc="195E9AE8">
      <w:start w:val="1"/>
      <w:numFmt w:val="lowerRoman"/>
      <w:lvlText w:val="%1."/>
      <w:lvlJc w:val="left"/>
      <w:pPr>
        <w:ind w:left="1080" w:hanging="720"/>
      </w:pPr>
      <w:rPr>
        <w:rFonts w:ascii="Times New Roman" w:hAnsi="Times New Roman" w:cs="Times New Roman" w:hint="default"/>
        <w:b/>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370430"/>
    <w:multiLevelType w:val="hybridMultilevel"/>
    <w:tmpl w:val="36305D90"/>
    <w:lvl w:ilvl="0" w:tplc="C0D2C482">
      <w:start w:val="1"/>
      <w:numFmt w:val="lowerRoman"/>
      <w:lvlText w:val="%1."/>
      <w:lvlJc w:val="left"/>
      <w:pPr>
        <w:ind w:left="1080" w:hanging="720"/>
      </w:pPr>
      <w:rPr>
        <w:rFonts w:ascii="Times New Roman" w:hAnsi="Times New Roman" w:cs="Times New Roman" w:hint="default"/>
        <w:b/>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96B6D33"/>
    <w:multiLevelType w:val="hybridMultilevel"/>
    <w:tmpl w:val="0B143F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6475848"/>
    <w:multiLevelType w:val="hybridMultilevel"/>
    <w:tmpl w:val="72FA6952"/>
    <w:lvl w:ilvl="0" w:tplc="601C9284">
      <w:start w:val="1"/>
      <w:numFmt w:val="lowerRoman"/>
      <w:lvlText w:val="%1."/>
      <w:lvlJc w:val="left"/>
      <w:pPr>
        <w:ind w:left="1080" w:hanging="720"/>
      </w:pPr>
      <w:rPr>
        <w:rFonts w:ascii="Times New Roman" w:hAnsi="Times New Roman" w:cs="Times New Roman" w:hint="default"/>
        <w:b/>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250308313">
    <w:abstractNumId w:val="3"/>
  </w:num>
  <w:num w:numId="2" w16cid:durableId="799764233">
    <w:abstractNumId w:val="2"/>
  </w:num>
  <w:num w:numId="3" w16cid:durableId="1990552205">
    <w:abstractNumId w:val="8"/>
  </w:num>
  <w:num w:numId="4" w16cid:durableId="1346637583">
    <w:abstractNumId w:val="1"/>
  </w:num>
  <w:num w:numId="5" w16cid:durableId="2119595591">
    <w:abstractNumId w:val="0"/>
  </w:num>
  <w:num w:numId="6" w16cid:durableId="971906952">
    <w:abstractNumId w:val="7"/>
  </w:num>
  <w:num w:numId="7" w16cid:durableId="1544708135">
    <w:abstractNumId w:val="5"/>
  </w:num>
  <w:num w:numId="8" w16cid:durableId="873228996">
    <w:abstractNumId w:val="11"/>
  </w:num>
  <w:num w:numId="9" w16cid:durableId="882986645">
    <w:abstractNumId w:val="9"/>
  </w:num>
  <w:num w:numId="10" w16cid:durableId="1908108331">
    <w:abstractNumId w:val="6"/>
  </w:num>
  <w:num w:numId="11" w16cid:durableId="1312832483">
    <w:abstractNumId w:val="10"/>
  </w:num>
  <w:num w:numId="12" w16cid:durableId="389773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38"/>
    <w:rsid w:val="00050009"/>
    <w:rsid w:val="0005365C"/>
    <w:rsid w:val="000B3A31"/>
    <w:rsid w:val="00392429"/>
    <w:rsid w:val="003A37D8"/>
    <w:rsid w:val="00770D09"/>
    <w:rsid w:val="00890887"/>
    <w:rsid w:val="008B5BF6"/>
    <w:rsid w:val="00A658FF"/>
    <w:rsid w:val="00C102BD"/>
    <w:rsid w:val="00CD6038"/>
    <w:rsid w:val="00EF5069"/>
    <w:rsid w:val="00FB5F2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0ED1A"/>
  <w15:chartTrackingRefBased/>
  <w15:docId w15:val="{D63C1D76-696A-4CE9-982C-CDD5BD8F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038"/>
    <w:rPr>
      <w:rFonts w:ascii="Calibri" w:eastAsia="SimSun" w:hAnsi="Calibri" w:cs="Calibri"/>
      <w:kern w:val="0"/>
      <w:lang w:val="ms-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5">
    <w:name w:val="_Style 25"/>
    <w:basedOn w:val="TableNormal"/>
    <w:rsid w:val="008B5BF6"/>
    <w:pPr>
      <w:spacing w:after="0" w:line="240" w:lineRule="auto"/>
    </w:pPr>
    <w:rPr>
      <w:rFonts w:ascii="Calibri" w:eastAsia="SimSun" w:hAnsi="Calibri" w:cs="Calibri"/>
      <w:color w:val="000000"/>
      <w:kern w:val="0"/>
      <w:sz w:val="20"/>
      <w:szCs w:val="20"/>
      <w14:ligatures w14:val="none"/>
    </w:rPr>
    <w:tblPr>
      <w:tblInd w:w="0" w:type="nil"/>
    </w:tblPr>
  </w:style>
  <w:style w:type="paragraph" w:styleId="ListParagraph">
    <w:name w:val="List Paragraph"/>
    <w:basedOn w:val="Normal"/>
    <w:uiPriority w:val="34"/>
    <w:qFormat/>
    <w:rsid w:val="00050009"/>
    <w:pPr>
      <w:ind w:left="720"/>
      <w:contextualSpacing/>
    </w:pPr>
  </w:style>
  <w:style w:type="character" w:styleId="Hyperlink">
    <w:name w:val="Hyperlink"/>
    <w:basedOn w:val="DefaultParagraphFont"/>
    <w:uiPriority w:val="99"/>
    <w:unhideWhenUsed/>
    <w:rsid w:val="00A658FF"/>
    <w:rPr>
      <w:color w:val="0563C1" w:themeColor="hyperlink"/>
      <w:u w:val="single"/>
    </w:rPr>
  </w:style>
  <w:style w:type="character" w:styleId="UnresolvedMention">
    <w:name w:val="Unresolved Mention"/>
    <w:basedOn w:val="DefaultParagraphFont"/>
    <w:uiPriority w:val="99"/>
    <w:semiHidden/>
    <w:unhideWhenUsed/>
    <w:rsid w:val="00A658FF"/>
    <w:rPr>
      <w:color w:val="605E5C"/>
      <w:shd w:val="clear" w:color="auto" w:fill="E1DFDD"/>
    </w:rPr>
  </w:style>
  <w:style w:type="table" w:customStyle="1" w:styleId="Style26">
    <w:name w:val="_Style 26"/>
    <w:basedOn w:val="TableNormal"/>
    <w:qFormat/>
    <w:rsid w:val="00A658FF"/>
    <w:pPr>
      <w:spacing w:after="0" w:line="240" w:lineRule="auto"/>
    </w:pPr>
    <w:rPr>
      <w:rFonts w:ascii="Calibri" w:eastAsia="SimSun" w:hAnsi="Calibri" w:cs="Calibri"/>
      <w:color w:val="000000"/>
      <w:kern w:val="0"/>
      <w:sz w:val="20"/>
      <w:szCs w:val="20"/>
      <w14:ligatures w14:val="none"/>
    </w:rPr>
    <w:tblPr>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styleId="TableGrid">
    <w:name w:val="Table Grid"/>
    <w:basedOn w:val="TableNormal"/>
    <w:uiPriority w:val="39"/>
    <w:qFormat/>
    <w:rsid w:val="00770D09"/>
    <w:pPr>
      <w:spacing w:after="0" w:line="240" w:lineRule="auto"/>
    </w:pPr>
    <w:rPr>
      <w:rFonts w:ascii="Calibri" w:eastAsia="SimSun" w:hAnsi="Calibri" w:cs="Calibri"/>
      <w:kern w:val="0"/>
      <w:sz w:val="20"/>
      <w:szCs w:val="2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18806">
      <w:bodyDiv w:val="1"/>
      <w:marLeft w:val="0"/>
      <w:marRight w:val="0"/>
      <w:marTop w:val="0"/>
      <w:marBottom w:val="0"/>
      <w:divBdr>
        <w:top w:val="none" w:sz="0" w:space="0" w:color="auto"/>
        <w:left w:val="none" w:sz="0" w:space="0" w:color="auto"/>
        <w:bottom w:val="none" w:sz="0" w:space="0" w:color="auto"/>
        <w:right w:val="none" w:sz="0" w:space="0" w:color="auto"/>
      </w:divBdr>
    </w:div>
    <w:div w:id="1395352928">
      <w:bodyDiv w:val="1"/>
      <w:marLeft w:val="0"/>
      <w:marRight w:val="0"/>
      <w:marTop w:val="0"/>
      <w:marBottom w:val="0"/>
      <w:divBdr>
        <w:top w:val="none" w:sz="0" w:space="0" w:color="auto"/>
        <w:left w:val="none" w:sz="0" w:space="0" w:color="auto"/>
        <w:bottom w:val="none" w:sz="0" w:space="0" w:color="auto"/>
        <w:right w:val="none" w:sz="0" w:space="0" w:color="auto"/>
      </w:divBdr>
    </w:div>
    <w:div w:id="1528636380">
      <w:bodyDiv w:val="1"/>
      <w:marLeft w:val="0"/>
      <w:marRight w:val="0"/>
      <w:marTop w:val="0"/>
      <w:marBottom w:val="0"/>
      <w:divBdr>
        <w:top w:val="none" w:sz="0" w:space="0" w:color="auto"/>
        <w:left w:val="none" w:sz="0" w:space="0" w:color="auto"/>
        <w:bottom w:val="none" w:sz="0" w:space="0" w:color="auto"/>
        <w:right w:val="none" w:sz="0" w:space="0" w:color="auto"/>
      </w:divBdr>
    </w:div>
    <w:div w:id="1629512749">
      <w:bodyDiv w:val="1"/>
      <w:marLeft w:val="0"/>
      <w:marRight w:val="0"/>
      <w:marTop w:val="0"/>
      <w:marBottom w:val="0"/>
      <w:divBdr>
        <w:top w:val="none" w:sz="0" w:space="0" w:color="auto"/>
        <w:left w:val="none" w:sz="0" w:space="0" w:color="auto"/>
        <w:bottom w:val="none" w:sz="0" w:space="0" w:color="auto"/>
        <w:right w:val="none" w:sz="0" w:space="0" w:color="auto"/>
      </w:divBdr>
    </w:div>
    <w:div w:id="1716080076">
      <w:bodyDiv w:val="1"/>
      <w:marLeft w:val="0"/>
      <w:marRight w:val="0"/>
      <w:marTop w:val="0"/>
      <w:marBottom w:val="0"/>
      <w:divBdr>
        <w:top w:val="none" w:sz="0" w:space="0" w:color="auto"/>
        <w:left w:val="none" w:sz="0" w:space="0" w:color="auto"/>
        <w:bottom w:val="none" w:sz="0" w:space="0" w:color="auto"/>
        <w:right w:val="none" w:sz="0" w:space="0" w:color="auto"/>
      </w:divBdr>
    </w:div>
    <w:div w:id="171908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60147192782</dc:creator>
  <cp:keywords/>
  <dc:description/>
  <cp:lastModifiedBy>60147192782</cp:lastModifiedBy>
  <cp:revision>2</cp:revision>
  <dcterms:created xsi:type="dcterms:W3CDTF">2024-11-23T11:39:00Z</dcterms:created>
  <dcterms:modified xsi:type="dcterms:W3CDTF">2024-11-24T12:38:00Z</dcterms:modified>
</cp:coreProperties>
</file>